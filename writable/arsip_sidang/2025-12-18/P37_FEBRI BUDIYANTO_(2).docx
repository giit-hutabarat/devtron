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211BDDA" w:rsidR="002E41E8" w:rsidRDefault="004725B5">
      <w:r>
        <w:rPr>
          <w:b/>
          <w:bCs/>
          <w:u w:val="single"/>
          <w:lang w:val="en-US"/>
        </w:rPr>
        <w:t>ASAS</w:t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bookmarkStart w:id="0" w:name="_GoBack"/>
      <w:bookmarkEnd w:id="0"/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3F4B97CD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Lain-Lain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FEBRI BUDIYANTO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SUWANDI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FEBRI BUDIYANTO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Boyolali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23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18 Februari 2002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Dukuh Dampit Rt. 003/ Rw. 003, Desa Singosari, Kecamatan Mojosongo, Kabupaten Boyolali,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Karyawan 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KEVIN RYANA, S.H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Kamis, 18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Tuntutan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FEBRI BUDIYANTO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asas</w:t>
            </w:r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2F3FDE79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ASAS</w:t>
            </w:r>
          </w:p>
          <w:p w14:paraId="0703FB66" w14:textId="6DDA01E3" w:rsidR="002E41E8" w:rsidRDefault="001614BF">
            <w:pPr>
              <w:jc w:val="center"/>
            </w:pPr>
            <w:r w:rsidRPr="001614BF">
              <w:rPr>
                <w:b/>
              </w:rPr>
              <w:t>sasa,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KEVIN RYANA, S.H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3D6E99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59F5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27</cp:revision>
  <dcterms:created xsi:type="dcterms:W3CDTF">2025-11-19T11:05:00Z</dcterms:created>
  <dcterms:modified xsi:type="dcterms:W3CDTF">2025-12-18T07:18:00Z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