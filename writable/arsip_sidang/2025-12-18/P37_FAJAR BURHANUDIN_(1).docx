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0E04" w14:textId="6FCCCBC8" w:rsidR="002E41E8" w:rsidRDefault="00AF63F7">
      <w:r>
        <w:rPr>
          <w:b/>
          <w:bCs/>
          <w:noProof/>
          <w:u w:val="single"/>
          <w:lang w:val="en-US"/>
        </w:rPr>
        <w:pict w14:anchorId="4523D3BA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80.75pt;margin-top:-2.25pt;width:39.75pt;height:21pt;z-index:1" filled="f" stroked="f">
            <v:textbox>
              <w:txbxContent>
                <w:p w14:paraId="26C3594F" w14:textId="1EB2A547" w:rsidR="00AF63F7" w:rsidRDefault="00AF63F7">
                  <w:r>
                    <w:rPr>
                      <w:b/>
                      <w:bCs/>
                      <w:lang w:val="en-US"/>
                    </w:rPr>
                    <w:t>P37</w:t>
                  </w:r>
                </w:p>
              </w:txbxContent>
            </v:textbox>
          </v:shape>
        </w:pict>
      </w:r>
      <w:r w:rsidR="004725B5">
        <w:rPr>
          <w:b/>
          <w:bCs/>
          <w:u w:val="single"/>
          <w:lang w:val="en-US"/>
        </w:rPr>
        <w:t>SASA</w:t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4725B5">
        <w:tab/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3F4B97CD" w:rsidR="002E41E8" w:rsidRDefault="002E41E8">
      <w:pPr>
        <w:ind w:firstLine="900"/>
        <w:jc w:val="both"/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Hakim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 Negeri BOYOLALI,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</w:t>
      </w:r>
      <w:proofErr w:type="spellEnd"/>
      <w:r>
        <w:rPr>
          <w:lang w:val="en-US"/>
        </w:rPr>
        <w:t xml:space="preserve"> </w:t>
      </w:r>
      <w:proofErr w:type="spellStart"/>
      <w:r w:rsidRPr="00D01C9D">
        <w:rPr>
          <w:b/>
          <w:lang w:val="en-US"/>
        </w:rPr>
        <w:t>Pidana</w:t>
      </w:r>
      <w:proofErr w:type="spellEnd"/>
      <w:r w:rsidRPr="00D01C9D">
        <w:rPr>
          <w:b/>
          <w:lang w:val="en-US"/>
        </w:rPr>
        <w:t xml:space="preserve"> </w:t>
      </w:r>
      <w:r w:rsidR="002A2BE2" w:rsidRPr="00D01C9D">
        <w:rPr>
          <w:b/>
          <w:lang w:val="en-US"/>
        </w:rPr>
        <w:t>Pencurian</w:t>
      </w:r>
      <w:r w:rsidRPr="00D01C9D">
        <w:rPr>
          <w:b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terdakwa</w:t>
      </w:r>
      <w:proofErr w:type="spellEnd"/>
      <w:r>
        <w:rPr>
          <w:b/>
          <w:bCs/>
          <w:lang w:val="en-US"/>
        </w:rPr>
        <w:t xml:space="preserve"> </w:t>
      </w:r>
      <w:r w:rsidR="00A146FF" w:rsidRPr="00E52848">
        <w:rPr>
          <w:b/>
          <w:bCs/>
          <w:color w:val="000000"/>
          <w:lang w:val="en-US"/>
        </w:rPr>
        <w:t>FAJAR BURHANUDIN</w:t>
      </w:r>
      <w:r w:rsidRPr="00E52848">
        <w:rPr>
          <w:b/>
          <w:bCs/>
          <w:color w:val="000000"/>
        </w:rPr>
        <w:t xml:space="preserve"> Bin </w:t>
      </w:r>
      <w:r w:rsidR="00A146FF" w:rsidRPr="00E52848">
        <w:rPr>
          <w:b/>
          <w:bCs/>
          <w:color w:val="000000"/>
          <w:lang w:val="en-US"/>
        </w:rPr>
        <w:t>ACHMAD BASUKI</w:t>
      </w:r>
      <w:r w:rsidR="00A146FF">
        <w:rPr>
          <w:b/>
          <w:bCs/>
          <w:color w:val="FF0000"/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Saudara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6"/>
        <w:gridCol w:w="371"/>
        <w:gridCol w:w="6895"/>
      </w:tblGrid>
      <w:tr w:rsidR="002E41E8" w14:paraId="1A419F05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65BA8893" w:rsidR="002E41E8" w:rsidRDefault="005A33CB">
            <w:r>
              <w:t>FAJAR BURHANUDIN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 w:rsidTr="00D81B60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Pemalang</w:t>
            </w:r>
          </w:p>
        </w:tc>
      </w:tr>
      <w:tr w:rsidR="002E41E8" w14:paraId="7409DE91" w14:textId="77777777" w:rsidTr="00D81B60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Lahir</w:t>
            </w:r>
            <w:proofErr w:type="spellEnd"/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6A5C91EC" w:rsidR="002E41E8" w:rsidRPr="00940ABD" w:rsidRDefault="00186DB1">
            <w:pPr>
              <w:rPr>
                <w:lang w:val="en-US"/>
              </w:rPr>
            </w:pPr>
            <w:r w:rsidRPr="00940ABD">
              <w:rPr>
                <w:lang w:val="en-US"/>
              </w:rPr>
              <w:t>31</w:t>
            </w:r>
            <w:r w:rsidR="002A2BE2" w:rsidRPr="00940ABD">
              <w:rPr>
                <w:lang w:val="en-US"/>
              </w:rPr>
              <w:t xml:space="preserve"> </w:t>
            </w:r>
            <w:proofErr w:type="spellStart"/>
            <w:r w:rsidR="002E41E8" w:rsidRPr="00940ABD">
              <w:rPr>
                <w:lang w:val="en-US"/>
              </w:rPr>
              <w:t>Tahun</w:t>
            </w:r>
            <w:proofErr w:type="spellEnd"/>
            <w:r w:rsidR="002E41E8" w:rsidRPr="00940ABD">
              <w:rPr>
                <w:lang w:val="en-US"/>
              </w:rPr>
              <w:t xml:space="preserve"> / </w:t>
            </w:r>
            <w:r w:rsidR="002A2BE2" w:rsidRPr="00940ABD">
              <w:rPr>
                <w:lang w:val="en-US"/>
              </w:rPr>
              <w:t>29 Maret 1994</w:t>
            </w:r>
            <w:bookmarkStart w:id="0" w:name="_GoBack"/>
            <w:bookmarkEnd w:id="0"/>
          </w:p>
        </w:tc>
      </w:tr>
      <w:tr w:rsidR="002E41E8" w14:paraId="08D89F56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Laki - Laki</w:t>
            </w:r>
          </w:p>
        </w:tc>
      </w:tr>
      <w:tr w:rsidR="002E41E8" w14:paraId="2C904709" w14:textId="77777777" w:rsidTr="00D81B60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Indonesia</w:t>
            </w:r>
          </w:p>
        </w:tc>
      </w:tr>
      <w:tr w:rsidR="002E41E8" w14:paraId="317B6B2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Jalan Udowo Timur 2/33 Rt. 004/ </w:t>
              <w:br/>
              <w:t>Rw. 010, Kel/ Desa Bulu Lor, Kecamatan </w:t>
              <w:br/>
              <w:t>Semarang Utara, Kota Semarang, Provinsi </w:t>
              <w:br/>
              <w:t>Jawa Tengah</w:t>
            </w:r>
          </w:p>
        </w:tc>
      </w:tr>
      <w:tr w:rsidR="002E41E8" w14:paraId="0A56E5CF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Islam</w:t>
            </w:r>
          </w:p>
        </w:tc>
      </w:tr>
      <w:tr w:rsidR="002E41E8" w14:paraId="51FD4299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Pr="00940ABD" w:rsidRDefault="002A2BE2">
            <w:r w:rsidRPr="00940ABD">
              <w:rPr>
                <w:lang w:val="en-US"/>
              </w:rPr>
              <w:t>Pelajar / Mahasiswa</w:t>
              <w:br/>
              <w:t/>
            </w:r>
          </w:p>
        </w:tc>
      </w:tr>
      <w:tr w:rsidR="002E41E8" w14:paraId="5672CAE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0E272581" w:rsidR="002E41E8" w:rsidRPr="00940ABD" w:rsidRDefault="002A2BE2">
            <w:r w:rsidRPr="00940ABD">
              <w:rPr>
                <w:lang w:val="en-US"/>
              </w:rPr>
              <w:t>SLTA / Sederajat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Pr="001833A1" w:rsidRDefault="002E41E8">
      <w:pPr>
        <w:jc w:val="center"/>
        <w:rPr>
          <w:b/>
        </w:rPr>
      </w:pPr>
      <w:r w:rsidRPr="001833A1">
        <w:rPr>
          <w:b/>
        </w:rP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52"/>
        <w:gridCol w:w="425"/>
        <w:gridCol w:w="5559"/>
      </w:tblGrid>
      <w:tr w:rsidR="002E41E8" w14:paraId="33919B05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FERY OKTAFIANTO, S.H.</w:t>
            </w:r>
          </w:p>
        </w:tc>
      </w:tr>
      <w:tr w:rsidR="002E41E8" w14:paraId="29A08980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proofErr w:type="spellStart"/>
            <w:r>
              <w:rPr>
                <w:lang w:val="en-US"/>
              </w:rPr>
              <w:t>Pengadilan</w:t>
            </w:r>
            <w:proofErr w:type="spellEnd"/>
            <w:r>
              <w:rPr>
                <w:lang w:val="en-US"/>
              </w:rPr>
              <w:t xml:space="preserve"> Negeri </w:t>
            </w:r>
            <w:proofErr w:type="spellStart"/>
            <w:r>
              <w:rPr>
                <w:lang w:val="en-US"/>
              </w:rPr>
              <w:t>Boyolali</w:t>
            </w:r>
            <w:proofErr w:type="spellEnd"/>
          </w:p>
        </w:tc>
      </w:tr>
      <w:tr w:rsidR="002E41E8" w14:paraId="3EE50264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Rabu, 17 Desember 2025</w:t>
            </w:r>
          </w:p>
        </w:tc>
      </w:tr>
      <w:tr w:rsidR="002E41E8" w14:paraId="438AB1F8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 xml:space="preserve">WIB –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2E41E8" w14:paraId="1D7CBA85" w14:textId="77777777" w:rsidTr="00D81B60">
        <w:trPr>
          <w:trHeight w:val="90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Persidangan</w:t>
            </w:r>
            <w:proofErr w:type="spellEnd"/>
            <w:r>
              <w:t xml:space="preserve"> Dengan Agenda </w:t>
            </w:r>
            <w:r w:rsidR="002A2BE2">
              <w:rPr>
                <w:lang w:val="en-US"/>
              </w:rPr>
              <w:t>Tuntutan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proofErr w:type="spellStart"/>
            <w:r>
              <w:rPr>
                <w:lang w:val="en-US"/>
              </w:rPr>
              <w:t>Terdakwa</w:t>
            </w:r>
            <w:proofErr w:type="spellEnd"/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FAJAR BURHANUDIN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1A6AB18D" w:rsidR="002E41E8" w:rsidRPr="002A2BE2" w:rsidRDefault="004E1173">
            <w:pPr>
              <w:jc w:val="center"/>
              <w:rPr>
                <w:lang w:val="en-US"/>
              </w:rPr>
            </w:pPr>
            <w:r>
              <w:t>ssasa</w:t>
            </w:r>
            <w:r w:rsidR="002E41E8"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18 Desember 2025</w:t>
            </w:r>
          </w:p>
          <w:p w14:paraId="18581AAC" w14:textId="77777777" w:rsidR="002E41E8" w:rsidRDefault="002E41E8">
            <w:pPr>
              <w:jc w:val="both"/>
            </w:pPr>
          </w:p>
          <w:p w14:paraId="40CE1CA2" w14:textId="2F3FDE79" w:rsidR="004E1173" w:rsidRPr="004E1173" w:rsidRDefault="002E41E8">
            <w:pPr>
              <w:jc w:val="center"/>
            </w:pPr>
            <w:r>
              <w:rPr>
                <w:b/>
                <w:bCs/>
                <w:lang w:val="en-US"/>
              </w:rPr>
              <w:t xml:space="preserve">A.N KEPALA </w:t>
            </w:r>
            <w:r w:rsidR="004E1173" w:rsidRPr="004E1173">
              <w:rPr>
                <w:b/>
              </w:rPr>
              <w:t>SASA</w:t>
            </w:r>
          </w:p>
          <w:p w14:paraId="0703FB66" w14:textId="6DDA01E3" w:rsidR="002E41E8" w:rsidRDefault="001614BF">
            <w:pPr>
              <w:jc w:val="center"/>
            </w:pPr>
            <w:r w:rsidRPr="001614BF">
              <w:rPr>
                <w:b/>
              </w:rPr>
              <w:t>sasa,</w:t>
            </w:r>
          </w:p>
          <w:p w14:paraId="3ED03366" w14:textId="77777777" w:rsidR="002E41E8" w:rsidRDefault="002E41E8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Ub</w:t>
            </w:r>
            <w:proofErr w:type="spellEnd"/>
            <w:r>
              <w:rPr>
                <w:b/>
                <w:bCs/>
                <w:lang w:val="en-US"/>
              </w:rPr>
              <w:t>. PENUNTUT UMUM</w:t>
            </w:r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940ABD" w:rsidRDefault="002A2BE2">
            <w:pPr>
              <w:jc w:val="center"/>
              <w:rPr>
                <w:lang w:val="en-US"/>
              </w:rPr>
            </w:pPr>
            <w:r w:rsidRPr="00940ABD">
              <w:rPr>
                <w:b/>
                <w:bCs/>
                <w:u w:val="single"/>
                <w:lang w:val="en-US"/>
              </w:rPr>
              <w:t>FERY OKTAFIANTO, S.H.</w:t>
            </w:r>
          </w:p>
          <w:p w14:paraId="346D9317" w14:textId="4895E672" w:rsidR="002E41E8" w:rsidRPr="002A2BE2" w:rsidRDefault="002E41E8" w:rsidP="004E1173">
            <w:pPr>
              <w:rPr>
                <w:lang w:val="en-US"/>
              </w:rPr>
            </w:pP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  <w:rsid w:val="00003E86"/>
    <w:rsid w:val="00050A31"/>
    <w:rsid w:val="000716D2"/>
    <w:rsid w:val="00071AAB"/>
    <w:rsid w:val="000B76C4"/>
    <w:rsid w:val="000C5610"/>
    <w:rsid w:val="000E6552"/>
    <w:rsid w:val="000F3A4F"/>
    <w:rsid w:val="000F59AC"/>
    <w:rsid w:val="00114D4D"/>
    <w:rsid w:val="001364FE"/>
    <w:rsid w:val="001368DD"/>
    <w:rsid w:val="00147DB3"/>
    <w:rsid w:val="001518A5"/>
    <w:rsid w:val="001614BF"/>
    <w:rsid w:val="00170095"/>
    <w:rsid w:val="00170E4F"/>
    <w:rsid w:val="001743F4"/>
    <w:rsid w:val="001833A1"/>
    <w:rsid w:val="00186DB1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3D6E99"/>
    <w:rsid w:val="00414627"/>
    <w:rsid w:val="00425D63"/>
    <w:rsid w:val="004643D8"/>
    <w:rsid w:val="004725B5"/>
    <w:rsid w:val="00497C24"/>
    <w:rsid w:val="004C7BA5"/>
    <w:rsid w:val="004E1173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59F5"/>
    <w:rsid w:val="007152D7"/>
    <w:rsid w:val="007164A9"/>
    <w:rsid w:val="00746C14"/>
    <w:rsid w:val="00773A57"/>
    <w:rsid w:val="007C2C59"/>
    <w:rsid w:val="00801F23"/>
    <w:rsid w:val="008245F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0C99"/>
    <w:rsid w:val="00930FDE"/>
    <w:rsid w:val="00940ABD"/>
    <w:rsid w:val="00984C93"/>
    <w:rsid w:val="00987CE1"/>
    <w:rsid w:val="0099405C"/>
    <w:rsid w:val="009C600F"/>
    <w:rsid w:val="009D3723"/>
    <w:rsid w:val="009E04F2"/>
    <w:rsid w:val="00A03B7B"/>
    <w:rsid w:val="00A146FF"/>
    <w:rsid w:val="00A200C9"/>
    <w:rsid w:val="00A250D5"/>
    <w:rsid w:val="00A32F56"/>
    <w:rsid w:val="00A36028"/>
    <w:rsid w:val="00A77054"/>
    <w:rsid w:val="00A91424"/>
    <w:rsid w:val="00A924EE"/>
    <w:rsid w:val="00AA2C77"/>
    <w:rsid w:val="00AC3FB9"/>
    <w:rsid w:val="00AC702A"/>
    <w:rsid w:val="00AD226F"/>
    <w:rsid w:val="00AF63F7"/>
    <w:rsid w:val="00B13A52"/>
    <w:rsid w:val="00B24CF4"/>
    <w:rsid w:val="00B26993"/>
    <w:rsid w:val="00B4570C"/>
    <w:rsid w:val="00B5208C"/>
    <w:rsid w:val="00B73DFA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1C9D"/>
    <w:rsid w:val="00D07232"/>
    <w:rsid w:val="00D10245"/>
    <w:rsid w:val="00D21BDD"/>
    <w:rsid w:val="00D65F07"/>
    <w:rsid w:val="00D81B60"/>
    <w:rsid w:val="00D92BB7"/>
    <w:rsid w:val="00DC76D2"/>
    <w:rsid w:val="00DD30ED"/>
    <w:rsid w:val="00E347DA"/>
    <w:rsid w:val="00E52848"/>
    <w:rsid w:val="00E64C21"/>
    <w:rsid w:val="00E97197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ACER</cp:lastModifiedBy>
  <cp:revision>28</cp:revision>
  <dcterms:created xsi:type="dcterms:W3CDTF">2025-11-19T11:05:00Z</dcterms:created>
  <dcterms:modified xsi:type="dcterms:W3CDTF">2025-12-18T08:10:00Z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