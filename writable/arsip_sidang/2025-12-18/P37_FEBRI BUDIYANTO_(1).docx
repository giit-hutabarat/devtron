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70E04" w14:textId="7211BDDA" w:rsidR="002E41E8" w:rsidRDefault="004725B5">
      <w:r>
        <w:rPr>
          <w:b/>
          <w:bCs/>
          <w:u w:val="single"/>
          <w:lang w:val="en-US"/>
        </w:rPr>
        <w:t>KEJAKSAAN NEGERI BOYO</w:t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>
        <w:tab/>
      </w:r>
      <w:bookmarkStart w:id="0" w:name="_GoBack"/>
      <w:bookmarkEnd w:id="0"/>
      <w:r w:rsidR="002E41E8">
        <w:rPr>
          <w:b/>
          <w:bCs/>
          <w:lang w:val="en-US"/>
        </w:rPr>
        <w:t>P37</w:t>
      </w:r>
    </w:p>
    <w:p w14:paraId="25B18865" w14:textId="77777777" w:rsidR="002E41E8" w:rsidRDefault="002E41E8">
      <w:pPr>
        <w:keepNext/>
        <w:outlineLvl w:val="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CA5579" w14:textId="77777777" w:rsidR="002E41E8" w:rsidRDefault="002E41E8">
      <w:pPr>
        <w:keepNext/>
        <w:jc w:val="center"/>
        <w:outlineLvl w:val="1"/>
      </w:pPr>
      <w:r>
        <w:rPr>
          <w:b/>
          <w:bCs/>
          <w:u w:val="single"/>
          <w:lang w:val="en-US"/>
        </w:rPr>
        <w:t>SURAT PANGGILAN TERDAKWA</w:t>
      </w:r>
    </w:p>
    <w:p w14:paraId="3B3DC113" w14:textId="77777777" w:rsidR="002E41E8" w:rsidRDefault="002E41E8">
      <w:pPr>
        <w:jc w:val="center"/>
      </w:pPr>
    </w:p>
    <w:p w14:paraId="4B24BFA2" w14:textId="3F4B97CD" w:rsidR="002E41E8" w:rsidRDefault="002E41E8">
      <w:pPr>
        <w:ind w:firstLine="900"/>
        <w:jc w:val="both"/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melaksanakan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Penetapan</w:t>
      </w:r>
      <w:proofErr w:type="spellEnd"/>
      <w:r>
        <w:rPr>
          <w:lang w:val="en-US"/>
        </w:rPr>
        <w:t xml:space="preserve"> Hakim </w:t>
      </w:r>
      <w:proofErr w:type="spellStart"/>
      <w:r>
        <w:rPr>
          <w:lang w:val="en-US"/>
        </w:rPr>
        <w:t>Pengadilan</w:t>
      </w:r>
      <w:proofErr w:type="spellEnd"/>
      <w:r>
        <w:rPr>
          <w:lang w:val="en-US"/>
        </w:rPr>
        <w:t xml:space="preserve"> Negeri BOYOLALI, </w:t>
      </w:r>
      <w:proofErr w:type="spellStart"/>
      <w:r>
        <w:rPr>
          <w:lang w:val="en-US"/>
        </w:rPr>
        <w:t>sehubungan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perkara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tindak</w:t>
      </w:r>
      <w:proofErr w:type="spellEnd"/>
      <w:r>
        <w:rPr>
          <w:lang w:val="en-US"/>
        </w:rPr>
        <w:t xml:space="preserve"> </w:t>
      </w:r>
      <w:proofErr w:type="spellStart"/>
      <w:r w:rsidRPr="00D01C9D">
        <w:rPr>
          <w:b/>
          <w:lang w:val="en-US"/>
        </w:rPr>
        <w:t>Pidana</w:t>
      </w:r>
      <w:proofErr w:type="spellEnd"/>
      <w:r w:rsidRPr="00D01C9D">
        <w:rPr>
          <w:b/>
          <w:lang w:val="en-US"/>
        </w:rPr>
        <w:t xml:space="preserve"> </w:t>
      </w:r>
      <w:r w:rsidR="002A2BE2" w:rsidRPr="00D01C9D">
        <w:rPr>
          <w:b/>
          <w:lang w:val="en-US"/>
        </w:rPr>
        <w:t>${jenis_perkara}</w:t>
      </w:r>
      <w:r w:rsidRPr="00D01C9D">
        <w:rPr>
          <w:b/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acara </w:t>
      </w:r>
      <w:proofErr w:type="spellStart"/>
      <w:r>
        <w:rPr>
          <w:lang w:val="en-US"/>
        </w:rPr>
        <w:t>pemeriksaan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terdakwa</w:t>
      </w:r>
      <w:proofErr w:type="spellEnd"/>
      <w:r>
        <w:rPr>
          <w:b/>
          <w:bCs/>
          <w:lang w:val="en-US"/>
        </w:rPr>
        <w:t xml:space="preserve"> </w:t>
      </w:r>
      <w:r w:rsidR="00A146FF" w:rsidRPr="00E52848">
        <w:rPr>
          <w:b/>
          <w:bCs/>
          <w:color w:val="000000"/>
          <w:lang w:val="en-US"/>
        </w:rPr>
        <w:t>FEBRI BUDIYANTO</w:t>
      </w:r>
      <w:r w:rsidRPr="00E52848">
        <w:rPr>
          <w:b/>
          <w:bCs/>
          <w:color w:val="000000"/>
        </w:rPr>
        <w:t xml:space="preserve"> Bin </w:t>
      </w:r>
      <w:r w:rsidR="00A146FF" w:rsidRPr="00E52848">
        <w:rPr>
          <w:b/>
          <w:bCs/>
          <w:color w:val="000000"/>
          <w:lang w:val="en-US"/>
        </w:rPr>
        <w:t>SUWANDI</w:t>
      </w:r>
      <w:r w:rsidR="00A146FF">
        <w:rPr>
          <w:b/>
          <w:bCs/>
          <w:color w:val="FF0000"/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keperluan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persidangan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diminta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Saudara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>.</w:t>
      </w:r>
    </w:p>
    <w:p w14:paraId="5BD87980" w14:textId="77777777" w:rsidR="002E41E8" w:rsidRDefault="002E41E8">
      <w:pPr>
        <w:ind w:left="900"/>
        <w:jc w:val="both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706"/>
        <w:gridCol w:w="371"/>
        <w:gridCol w:w="6895"/>
      </w:tblGrid>
      <w:tr w:rsidR="002E41E8" w14:paraId="1A419F05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A0090" w14:textId="77777777" w:rsidR="002E41E8" w:rsidRDefault="002E41E8">
            <w:r>
              <w:t>Nama lengkap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45EB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27A7B" w14:textId="65BA8893" w:rsidR="002E41E8" w:rsidRDefault="005A33CB">
            <w:r>
              <w:t>FEBRI BUDIYANTO</w:t>
            </w:r>
            <w:r w:rsidR="002E41E8">
              <w:rPr>
                <w:b/>
                <w:bCs/>
                <w:color w:val="FF0000"/>
              </w:rPr>
              <w:t xml:space="preserve"> </w:t>
            </w:r>
          </w:p>
        </w:tc>
      </w:tr>
      <w:tr w:rsidR="002E41E8" w14:paraId="2681DA3D" w14:textId="77777777" w:rsidTr="00D81B60">
        <w:trPr>
          <w:trHeight w:val="318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E5097" w14:textId="77777777" w:rsidR="002E41E8" w:rsidRDefault="002E41E8">
            <w:r>
              <w:t>Tempat lahir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9F8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2BC63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Boyolali</w:t>
            </w:r>
          </w:p>
        </w:tc>
      </w:tr>
      <w:tr w:rsidR="002E41E8" w14:paraId="7409DE91" w14:textId="77777777" w:rsidTr="00D81B60">
        <w:trPr>
          <w:trHeight w:val="256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E1972" w14:textId="77777777" w:rsidR="002E41E8" w:rsidRDefault="002E41E8">
            <w:proofErr w:type="spellStart"/>
            <w:r>
              <w:rPr>
                <w:lang w:val="en-US"/>
              </w:rPr>
              <w:t>Umur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Tgl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Lahir</w:t>
            </w:r>
            <w:proofErr w:type="spellEnd"/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30899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DBBCA" w14:textId="6A5C91EC" w:rsidR="002E41E8" w:rsidRPr="00940ABD" w:rsidRDefault="00186DB1">
            <w:pPr>
              <w:rPr>
                <w:lang w:val="en-US"/>
              </w:rPr>
            </w:pPr>
            <w:r w:rsidRPr="00940ABD">
              <w:rPr>
                <w:lang w:val="en-US"/>
              </w:rPr>
              <w:t>23</w:t>
            </w:r>
            <w:r w:rsidR="002A2BE2" w:rsidRPr="00940ABD">
              <w:rPr>
                <w:lang w:val="en-US"/>
              </w:rPr>
              <w:t xml:space="preserve"> </w:t>
            </w:r>
            <w:proofErr w:type="spellStart"/>
            <w:r w:rsidR="002E41E8" w:rsidRPr="00940ABD">
              <w:rPr>
                <w:lang w:val="en-US"/>
              </w:rPr>
              <w:t>Tahun</w:t>
            </w:r>
            <w:proofErr w:type="spellEnd"/>
            <w:r w:rsidR="002E41E8" w:rsidRPr="00940ABD">
              <w:rPr>
                <w:lang w:val="en-US"/>
              </w:rPr>
              <w:t xml:space="preserve"> / </w:t>
            </w:r>
            <w:r w:rsidR="002A2BE2" w:rsidRPr="00940ABD">
              <w:rPr>
                <w:lang w:val="en-US"/>
              </w:rPr>
              <w:t>18 Februari 2002</w:t>
            </w:r>
          </w:p>
        </w:tc>
      </w:tr>
      <w:tr w:rsidR="002E41E8" w14:paraId="08D89F56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C44A1" w14:textId="77777777" w:rsidR="002E41E8" w:rsidRDefault="002E41E8">
            <w:r>
              <w:t>Jenis kelamin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1BA51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5897F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Laki - Laki</w:t>
            </w:r>
          </w:p>
        </w:tc>
      </w:tr>
      <w:tr w:rsidR="002E41E8" w14:paraId="2C904709" w14:textId="77777777" w:rsidTr="00D81B60">
        <w:trPr>
          <w:trHeight w:val="260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563AE" w14:textId="77777777" w:rsidR="002E41E8" w:rsidRDefault="002E41E8">
            <w:r>
              <w:t>Kebangsaan/Kewarganegaraan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E085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1D9E0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Indonesia</w:t>
            </w:r>
          </w:p>
        </w:tc>
      </w:tr>
      <w:tr w:rsidR="002E41E8" w14:paraId="317B6B2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1E3E2" w14:textId="77777777" w:rsidR="002E41E8" w:rsidRDefault="002E41E8">
            <w:r>
              <w:t>Tempat tinggal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0371D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F721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Dukuh Dampit Rt. 003/ Rw. 003, Desa Singosari, Kecamatan Mojosongo, Kabupaten Boyolali, Provinsi Jawa Tengah</w:t>
            </w:r>
          </w:p>
        </w:tc>
      </w:tr>
      <w:tr w:rsidR="002E41E8" w14:paraId="0A56E5CF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B9FE8" w14:textId="77777777" w:rsidR="002E41E8" w:rsidRDefault="002E41E8">
            <w:r>
              <w:t>Agama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287D2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1611A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Islam</w:t>
            </w:r>
          </w:p>
        </w:tc>
      </w:tr>
      <w:tr w:rsidR="002E41E8" w14:paraId="51FD4299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AF4FD" w14:textId="77777777" w:rsidR="002E41E8" w:rsidRDefault="002E41E8">
            <w:r>
              <w:t>Pekerjaan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56FFE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63431" w14:textId="77777777" w:rsidR="002E41E8" w:rsidRPr="00940ABD" w:rsidRDefault="002A2BE2">
            <w:r w:rsidRPr="00940ABD">
              <w:rPr>
                <w:lang w:val="en-US"/>
              </w:rPr>
              <w:t>Karyawan Swasta</w:t>
            </w:r>
          </w:p>
        </w:tc>
      </w:tr>
      <w:tr w:rsidR="002E41E8" w14:paraId="5672CAE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0B8BA" w14:textId="77777777" w:rsidR="002E41E8" w:rsidRDefault="002E41E8">
            <w:r>
              <w:t>Pendidikan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BACE8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52B81" w14:textId="0E272581" w:rsidR="002E41E8" w:rsidRPr="00940ABD" w:rsidRDefault="002A2BE2">
            <w:r w:rsidRPr="00940ABD">
              <w:rPr>
                <w:lang w:val="en-US"/>
              </w:rPr>
              <w:t>SLTA / Sederajat</w:t>
            </w:r>
          </w:p>
        </w:tc>
      </w:tr>
    </w:tbl>
    <w:p w14:paraId="0CDFE8DA" w14:textId="77777777" w:rsidR="002E41E8" w:rsidRDefault="002E41E8">
      <w:pPr>
        <w:ind w:left="900"/>
        <w:jc w:val="both"/>
      </w:pPr>
    </w:p>
    <w:p w14:paraId="04F4A540" w14:textId="77777777" w:rsidR="002E41E8" w:rsidRPr="001833A1" w:rsidRDefault="002E41E8">
      <w:pPr>
        <w:jc w:val="center"/>
        <w:rPr>
          <w:b/>
        </w:rPr>
      </w:pPr>
      <w:r w:rsidRPr="001833A1">
        <w:rPr>
          <w:b/>
        </w:rPr>
        <w:t>MENGHADAP KEPADA :</w:t>
      </w:r>
    </w:p>
    <w:p w14:paraId="3874489D" w14:textId="77777777" w:rsidR="002E41E8" w:rsidRDefault="002E41E8">
      <w:pPr>
        <w:jc w:val="center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652"/>
        <w:gridCol w:w="425"/>
        <w:gridCol w:w="5559"/>
      </w:tblGrid>
      <w:tr w:rsidR="002E41E8" w14:paraId="33919B05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289FF" w14:textId="77777777" w:rsidR="002E41E8" w:rsidRDefault="002E41E8">
            <w:r>
              <w:t>Nama, jabatan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4E91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F991B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KEVIN RYANA, S.H</w:t>
            </w:r>
          </w:p>
        </w:tc>
      </w:tr>
      <w:tr w:rsidR="002E41E8" w14:paraId="29A08980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4CC1B" w14:textId="77777777" w:rsidR="002E41E8" w:rsidRDefault="002E41E8">
            <w:r>
              <w:t>Di kantor/alamat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717F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FA883" w14:textId="77777777" w:rsidR="002E41E8" w:rsidRDefault="002E41E8">
            <w:proofErr w:type="spellStart"/>
            <w:r>
              <w:rPr>
                <w:lang w:val="en-US"/>
              </w:rPr>
              <w:t>Pengadilan</w:t>
            </w:r>
            <w:proofErr w:type="spellEnd"/>
            <w:r>
              <w:rPr>
                <w:lang w:val="en-US"/>
              </w:rPr>
              <w:t xml:space="preserve"> Negeri </w:t>
            </w:r>
            <w:proofErr w:type="spellStart"/>
            <w:r>
              <w:rPr>
                <w:lang w:val="en-US"/>
              </w:rPr>
              <w:t>Boyolali</w:t>
            </w:r>
            <w:proofErr w:type="spellEnd"/>
          </w:p>
        </w:tc>
      </w:tr>
      <w:tr w:rsidR="002E41E8" w14:paraId="3EE50264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7BA29" w14:textId="77777777" w:rsidR="002E41E8" w:rsidRDefault="002E41E8">
            <w:r>
              <w:t>Pada hari, tanggal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D7563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D1D2D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Kamis, 18 Desember 2025</w:t>
            </w:r>
          </w:p>
        </w:tc>
      </w:tr>
      <w:tr w:rsidR="002E41E8" w14:paraId="438AB1F8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99542" w14:textId="77777777" w:rsidR="002E41E8" w:rsidRDefault="002E41E8">
            <w:r>
              <w:t>Jam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00A8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F9E59" w14:textId="77777777" w:rsidR="002E41E8" w:rsidRDefault="002E41E8">
            <w:r>
              <w:rPr>
                <w:lang w:val="en-US"/>
              </w:rPr>
              <w:t>10.00</w:t>
            </w:r>
            <w:r>
              <w:t xml:space="preserve"> </w:t>
            </w:r>
            <w:r>
              <w:rPr>
                <w:lang w:val="en-US"/>
              </w:rPr>
              <w:t xml:space="preserve">WIB – </w:t>
            </w:r>
            <w:proofErr w:type="spellStart"/>
            <w:r>
              <w:rPr>
                <w:lang w:val="en-US"/>
              </w:rPr>
              <w:t>Selesai</w:t>
            </w:r>
            <w:proofErr w:type="spellEnd"/>
          </w:p>
        </w:tc>
      </w:tr>
      <w:tr w:rsidR="002E41E8" w14:paraId="1D7CBA85" w14:textId="77777777" w:rsidTr="00D81B60">
        <w:trPr>
          <w:trHeight w:val="90"/>
        </w:trPr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A57AD" w14:textId="77777777" w:rsidR="002E41E8" w:rsidRDefault="002E41E8"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Keperluan</w:t>
            </w:r>
            <w:proofErr w:type="spellEnd"/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266D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0C5B0" w14:textId="77777777" w:rsidR="002E41E8" w:rsidRPr="002A2BE2" w:rsidRDefault="002E41E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Persidangan</w:t>
            </w:r>
            <w:proofErr w:type="spellEnd"/>
            <w:r>
              <w:t xml:space="preserve"> Dengan Agenda </w:t>
            </w:r>
            <w:r w:rsidR="002A2BE2">
              <w:rPr>
                <w:lang w:val="en-US"/>
              </w:rPr>
              <w:t>Tuntutan</w:t>
            </w:r>
          </w:p>
        </w:tc>
      </w:tr>
    </w:tbl>
    <w:p w14:paraId="550C4207" w14:textId="77777777" w:rsidR="002E41E8" w:rsidRDefault="002E41E8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4DEBD8" w14:textId="77777777" w:rsidR="002E41E8" w:rsidRDefault="002E41E8">
      <w:pPr>
        <w:ind w:left="900"/>
        <w:jc w:val="both"/>
      </w:pPr>
    </w:p>
    <w:p w14:paraId="125DAD7D" w14:textId="77777777" w:rsidR="002E41E8" w:rsidRDefault="002E41E8">
      <w:pPr>
        <w:ind w:left="900"/>
        <w:jc w:val="both"/>
      </w:pPr>
      <w:r>
        <w:t>Demikian untuk diindahkan sebagaimana mestinya.</w:t>
      </w:r>
    </w:p>
    <w:p w14:paraId="2ED55D18" w14:textId="77777777" w:rsidR="002E41E8" w:rsidRDefault="002E41E8">
      <w:pPr>
        <w:ind w:left="90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738"/>
        <w:gridCol w:w="6132"/>
      </w:tblGrid>
      <w:tr w:rsidR="002E41E8" w14:paraId="6AB098BE" w14:textId="77777777">
        <w:trPr>
          <w:jc w:val="center"/>
        </w:trPr>
        <w:tc>
          <w:tcPr>
            <w:tcW w:w="37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11C8A" w14:textId="77777777" w:rsidR="002E41E8" w:rsidRDefault="002E41E8">
            <w:pPr>
              <w:jc w:val="center"/>
            </w:pPr>
          </w:p>
          <w:p w14:paraId="0A90A42A" w14:textId="77777777" w:rsidR="002E41E8" w:rsidRDefault="002E41E8"/>
          <w:p w14:paraId="69F6A46A" w14:textId="77777777" w:rsidR="002E41E8" w:rsidRDefault="002E41E8">
            <w:pPr>
              <w:jc w:val="center"/>
            </w:pPr>
          </w:p>
          <w:p w14:paraId="360E6973" w14:textId="77777777" w:rsidR="002E41E8" w:rsidRDefault="002E41E8">
            <w:pPr>
              <w:jc w:val="center"/>
            </w:pPr>
            <w:proofErr w:type="spellStart"/>
            <w:r>
              <w:rPr>
                <w:lang w:val="en-US"/>
              </w:rPr>
              <w:t>Terdakwa</w:t>
            </w:r>
            <w:proofErr w:type="spellEnd"/>
          </w:p>
          <w:p w14:paraId="61F02CAE" w14:textId="77777777" w:rsidR="002E41E8" w:rsidRDefault="002E41E8"/>
          <w:p w14:paraId="55EEE920" w14:textId="77777777" w:rsidR="002E41E8" w:rsidRDefault="002E41E8"/>
          <w:p w14:paraId="49724944" w14:textId="77777777" w:rsidR="002E41E8" w:rsidRDefault="002E41E8"/>
          <w:p w14:paraId="40718AF9" w14:textId="77777777" w:rsidR="002E41E8" w:rsidRDefault="002E41E8"/>
          <w:p w14:paraId="5EED410E" w14:textId="77777777" w:rsidR="002E41E8" w:rsidRDefault="002E41E8">
            <w:pPr>
              <w:ind w:left="-108"/>
              <w:jc w:val="center"/>
            </w:pPr>
            <w:proofErr w:type="gramStart"/>
            <w:r>
              <w:rPr>
                <w:b/>
                <w:bCs/>
                <w:lang w:val="en-US"/>
              </w:rPr>
              <w:t>(</w:t>
            </w:r>
            <w:r w:rsidR="002A2BE2">
              <w:rPr>
                <w:b/>
                <w:bCs/>
                <w:lang w:val="en-US"/>
              </w:rPr>
              <w:t xml:space="preserve"> FEBRI BUDIYANTO </w:t>
            </w:r>
            <w:r>
              <w:rPr>
                <w:b/>
                <w:bCs/>
                <w:lang w:val="en-US"/>
              </w:rPr>
              <w:t>)</w:t>
            </w:r>
          </w:p>
          <w:p w14:paraId="4EE5A4AE" w14:textId="77777777" w:rsidR="002E41E8" w:rsidRDefault="002E41E8"/>
        </w:tc>
        <w:tc>
          <w:tcPr>
            <w:tcW w:w="61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B84F2" w14:textId="1A6AB18D" w:rsidR="002E41E8" w:rsidRPr="002A2BE2" w:rsidRDefault="004E1173">
            <w:pPr>
              <w:jc w:val="center"/>
              <w:rPr>
                <w:lang w:val="en-US"/>
              </w:rPr>
            </w:pPr>
            <w:r>
              <w:t>Boyo</w:t>
            </w:r>
            <w:r w:rsidR="002E41E8">
              <w:rPr>
                <w:lang w:val="en-US"/>
              </w:rPr>
              <w:t xml:space="preserve">, </w:t>
            </w:r>
            <w:r w:rsidR="002A2BE2" w:rsidRPr="00940ABD">
              <w:rPr>
                <w:lang w:val="en-US"/>
              </w:rPr>
              <w:t>18 Desember 2025</w:t>
            </w:r>
          </w:p>
          <w:p w14:paraId="18581AAC" w14:textId="77777777" w:rsidR="002E41E8" w:rsidRDefault="002E41E8">
            <w:pPr>
              <w:jc w:val="both"/>
            </w:pPr>
          </w:p>
          <w:p w14:paraId="40CE1CA2" w14:textId="2F3FDE79" w:rsidR="004E1173" w:rsidRPr="004E1173" w:rsidRDefault="002E41E8">
            <w:pPr>
              <w:jc w:val="center"/>
            </w:pPr>
            <w:r>
              <w:rPr>
                <w:b/>
                <w:bCs/>
                <w:lang w:val="en-US"/>
              </w:rPr>
              <w:t xml:space="preserve">A.N KEPALA </w:t>
            </w:r>
            <w:r w:rsidR="004E1173" w:rsidRPr="004E1173">
              <w:rPr>
                <w:b/>
              </w:rPr>
              <w:t>KEJAKSAAN NEGERI BOYO</w:t>
            </w:r>
          </w:p>
          <w:p w14:paraId="0703FB66" w14:textId="6DDA01E3" w:rsidR="002E41E8" w:rsidRDefault="001614BF">
            <w:pPr>
              <w:jc w:val="center"/>
            </w:pPr>
            <w:r w:rsidRPr="001614BF">
              <w:rPr>
                <w:b/>
              </w:rPr>
              <w:t>Boyo,</w:t>
            </w:r>
          </w:p>
          <w:p w14:paraId="3ED03366" w14:textId="77777777" w:rsidR="002E41E8" w:rsidRDefault="002E41E8">
            <w:pPr>
              <w:jc w:val="center"/>
            </w:pPr>
            <w:proofErr w:type="spellStart"/>
            <w:r>
              <w:rPr>
                <w:b/>
                <w:bCs/>
                <w:lang w:val="en-US"/>
              </w:rPr>
              <w:t>Ub</w:t>
            </w:r>
            <w:proofErr w:type="spellEnd"/>
            <w:r>
              <w:rPr>
                <w:b/>
                <w:bCs/>
                <w:lang w:val="en-US"/>
              </w:rPr>
              <w:t>. PENUNTUT UMUM</w:t>
            </w:r>
          </w:p>
          <w:p w14:paraId="5450A47F" w14:textId="77777777" w:rsidR="002E41E8" w:rsidRDefault="002E41E8">
            <w:pPr>
              <w:jc w:val="center"/>
            </w:pPr>
          </w:p>
          <w:p w14:paraId="34C3912D" w14:textId="77777777" w:rsidR="002E41E8" w:rsidRDefault="002E41E8">
            <w:pPr>
              <w:jc w:val="both"/>
            </w:pPr>
          </w:p>
          <w:p w14:paraId="4DA53A8C" w14:textId="77777777" w:rsidR="002E41E8" w:rsidRDefault="002E41E8">
            <w:pPr>
              <w:jc w:val="center"/>
            </w:pPr>
          </w:p>
          <w:p w14:paraId="56C3E679" w14:textId="77777777" w:rsidR="002E41E8" w:rsidRPr="00940ABD" w:rsidRDefault="002A2BE2">
            <w:pPr>
              <w:jc w:val="center"/>
              <w:rPr>
                <w:lang w:val="en-US"/>
              </w:rPr>
            </w:pPr>
            <w:r w:rsidRPr="00940ABD">
              <w:rPr>
                <w:b/>
                <w:bCs/>
                <w:u w:val="single"/>
                <w:lang w:val="en-US"/>
              </w:rPr>
              <w:t>KEVIN RYANA, S.H</w:t>
            </w:r>
          </w:p>
          <w:p w14:paraId="346D9317" w14:textId="4895E672" w:rsidR="002E41E8" w:rsidRPr="002A2BE2" w:rsidRDefault="002E41E8" w:rsidP="004E1173">
            <w:pPr>
              <w:rPr>
                <w:lang w:val="en-US"/>
              </w:rPr>
            </w:pPr>
          </w:p>
        </w:tc>
      </w:tr>
    </w:tbl>
    <w:p w14:paraId="13E0A47E" w14:textId="77777777" w:rsidR="002E41E8" w:rsidRDefault="002E41E8"/>
    <w:sectPr w:rsidR="002E41E8">
      <w:pgSz w:w="12240" w:h="201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CF2F289E"/>
    <w:rsid w:val="9FF76B60"/>
    <w:rsid w:val="B38F0260"/>
    <w:rsid w:val="B7F7C333"/>
    <w:rsid w:val="BEC137F5"/>
    <w:rsid w:val="BFDA3437"/>
    <w:rsid w:val="BFF341B4"/>
    <w:rsid w:val="CF2F289E"/>
    <w:rsid w:val="D0E6A970"/>
    <w:rsid w:val="ECFF0A6F"/>
    <w:rsid w:val="EECD7C42"/>
    <w:rsid w:val="EEEFCFC1"/>
    <w:rsid w:val="F79F9FB6"/>
    <w:rsid w:val="FC768D8A"/>
    <w:rsid w:val="FEA291A6"/>
    <w:rsid w:val="00003E86"/>
    <w:rsid w:val="00050A31"/>
    <w:rsid w:val="000716D2"/>
    <w:rsid w:val="00071AAB"/>
    <w:rsid w:val="000B76C4"/>
    <w:rsid w:val="000C5610"/>
    <w:rsid w:val="000E6552"/>
    <w:rsid w:val="000F3A4F"/>
    <w:rsid w:val="000F59AC"/>
    <w:rsid w:val="00114D4D"/>
    <w:rsid w:val="001364FE"/>
    <w:rsid w:val="001368DD"/>
    <w:rsid w:val="00147DB3"/>
    <w:rsid w:val="001518A5"/>
    <w:rsid w:val="001614BF"/>
    <w:rsid w:val="00170095"/>
    <w:rsid w:val="00170E4F"/>
    <w:rsid w:val="001743F4"/>
    <w:rsid w:val="001833A1"/>
    <w:rsid w:val="00186DB1"/>
    <w:rsid w:val="00187C33"/>
    <w:rsid w:val="001936B7"/>
    <w:rsid w:val="00196AB1"/>
    <w:rsid w:val="00201333"/>
    <w:rsid w:val="00210FA7"/>
    <w:rsid w:val="00216417"/>
    <w:rsid w:val="0026631D"/>
    <w:rsid w:val="002A2BE2"/>
    <w:rsid w:val="002C2F53"/>
    <w:rsid w:val="002E41E8"/>
    <w:rsid w:val="003003F0"/>
    <w:rsid w:val="0033518C"/>
    <w:rsid w:val="003437C2"/>
    <w:rsid w:val="00377186"/>
    <w:rsid w:val="003A1C03"/>
    <w:rsid w:val="003D6E99"/>
    <w:rsid w:val="00414627"/>
    <w:rsid w:val="00425D63"/>
    <w:rsid w:val="004643D8"/>
    <w:rsid w:val="004725B5"/>
    <w:rsid w:val="00497C24"/>
    <w:rsid w:val="004C7BA5"/>
    <w:rsid w:val="004E1173"/>
    <w:rsid w:val="004E7628"/>
    <w:rsid w:val="004F48F2"/>
    <w:rsid w:val="005149B1"/>
    <w:rsid w:val="005647F2"/>
    <w:rsid w:val="005662D1"/>
    <w:rsid w:val="00573A09"/>
    <w:rsid w:val="005A33CB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D59F5"/>
    <w:rsid w:val="007152D7"/>
    <w:rsid w:val="007164A9"/>
    <w:rsid w:val="00746C14"/>
    <w:rsid w:val="00773A57"/>
    <w:rsid w:val="007C2C59"/>
    <w:rsid w:val="00801F23"/>
    <w:rsid w:val="008245F6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10C99"/>
    <w:rsid w:val="00930FDE"/>
    <w:rsid w:val="00940ABD"/>
    <w:rsid w:val="00984C93"/>
    <w:rsid w:val="00987CE1"/>
    <w:rsid w:val="0099405C"/>
    <w:rsid w:val="009C600F"/>
    <w:rsid w:val="009D3723"/>
    <w:rsid w:val="009E04F2"/>
    <w:rsid w:val="00A03B7B"/>
    <w:rsid w:val="00A146FF"/>
    <w:rsid w:val="00A200C9"/>
    <w:rsid w:val="00A250D5"/>
    <w:rsid w:val="00A32F56"/>
    <w:rsid w:val="00A36028"/>
    <w:rsid w:val="00A77054"/>
    <w:rsid w:val="00A91424"/>
    <w:rsid w:val="00A924EE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3DFA"/>
    <w:rsid w:val="00B74876"/>
    <w:rsid w:val="00B77AD8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1C9D"/>
    <w:rsid w:val="00D07232"/>
    <w:rsid w:val="00D10245"/>
    <w:rsid w:val="00D21BDD"/>
    <w:rsid w:val="00D65F07"/>
    <w:rsid w:val="00D81B60"/>
    <w:rsid w:val="00D92BB7"/>
    <w:rsid w:val="00DC76D2"/>
    <w:rsid w:val="00DD30ED"/>
    <w:rsid w:val="00E347DA"/>
    <w:rsid w:val="00E52848"/>
    <w:rsid w:val="00E64C21"/>
    <w:rsid w:val="00E97197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5FC77A1"/>
    <w:rsid w:val="47B6107D"/>
    <w:rsid w:val="57D5B62D"/>
    <w:rsid w:val="57F69CEC"/>
    <w:rsid w:val="57FFBA3B"/>
    <w:rsid w:val="5F3B478A"/>
    <w:rsid w:val="6C9BC0A3"/>
    <w:rsid w:val="6EA1C0EA"/>
    <w:rsid w:val="7DD334D1"/>
    <w:rsid w:val="7DF89AE7"/>
    <w:rsid w:val="7EA7C483"/>
    <w:rsid w:val="7EE6A014"/>
    <w:rsid w:val="7FB18D2E"/>
    <w:rsid w:val="7FEC812C"/>
    <w:rsid w:val="7FFFE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9B33FF"/>
  <w15:chartTrackingRefBased/>
  <w15:docId w15:val="{3E49AE69-A11E-44E6-BE4C-30B13C32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6" w:qFormat="1"/>
    <w:lsdException w:name="footnote text" w:qFormat="1"/>
    <w:lsdException w:name="annotation text" w:qFormat="1"/>
    <w:lsdException w:name="caption" w:qFormat="1"/>
    <w:lsdException w:name="envelope address" w:qFormat="1"/>
    <w:lsdException w:name="List Bullet" w:qFormat="1"/>
    <w:lsdException w:name="List Number" w:qFormat="1"/>
    <w:lsdException w:name="List 4" w:qFormat="1"/>
    <w:lsdException w:name="List Bullet 3" w:qFormat="1"/>
    <w:lsdException w:name="List Bullet 5" w:qFormat="1"/>
    <w:lsdException w:name="List Number 3" w:qFormat="1"/>
    <w:lsdException w:name="Title" w:qFormat="1"/>
    <w:lsdException w:name="Default Paragraph Font" w:semiHidden="1"/>
    <w:lsdException w:name="Message Header" w:qFormat="1"/>
    <w:lsdException w:name="Subtitle" w:qFormat="1"/>
    <w:lsdException w:name="Dat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HTML Cit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qFormat/>
    <w:rPr>
      <w:i/>
      <w:iCs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qFormat/>
    <w:rPr>
      <w:i/>
      <w:iCs/>
    </w:rPr>
  </w:style>
  <w:style w:type="character" w:styleId="HTMLCode">
    <w:name w:val="HTML Code"/>
    <w:rPr>
      <w:rFonts w:ascii="Courier New" w:hAnsi="Courier New" w:cs="Courier New"/>
      <w:sz w:val="20"/>
      <w:szCs w:val="20"/>
    </w:rPr>
  </w:style>
  <w:style w:type="character" w:styleId="HTMLDefinition">
    <w:name w:val="HTML Definition"/>
    <w:rPr>
      <w:i/>
      <w:iCs/>
    </w:rPr>
  </w:style>
  <w:style w:type="character" w:styleId="HTMLKeyboard">
    <w:name w:val="HTML Keyboar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rPr>
      <w:rFonts w:ascii="Courier New" w:hAnsi="Courier New" w:cs="Courier New"/>
    </w:rPr>
  </w:style>
  <w:style w:type="character" w:styleId="HTMLTypewriter">
    <w:name w:val="HTML Typewriter"/>
    <w:rPr>
      <w:rFonts w:ascii="Courier New" w:hAnsi="Courier New" w:cs="Courier New"/>
      <w:sz w:val="20"/>
      <w:szCs w:val="20"/>
    </w:rPr>
  </w:style>
  <w:style w:type="character" w:styleId="HTMLVariable">
    <w:name w:val="HTML Variable"/>
    <w:rPr>
      <w:i/>
      <w:iCs/>
    </w:r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  <w:tabs>
        <w:tab w:val="left" w:pos="360"/>
      </w:tabs>
    </w:pPr>
  </w:style>
  <w:style w:type="paragraph" w:styleId="ListBullet2">
    <w:name w:val="List Bullet 2"/>
    <w:basedOn w:val="Normal"/>
    <w:pPr>
      <w:numPr>
        <w:numId w:val="2"/>
      </w:numPr>
      <w:tabs>
        <w:tab w:val="left" w:pos="780"/>
      </w:tabs>
    </w:pPr>
  </w:style>
  <w:style w:type="paragraph" w:styleId="ListBullet3">
    <w:name w:val="List Bullet 3"/>
    <w:basedOn w:val="Normal"/>
    <w:qFormat/>
    <w:pPr>
      <w:numPr>
        <w:numId w:val="3"/>
      </w:numPr>
      <w:tabs>
        <w:tab w:val="left" w:pos="1200"/>
      </w:tabs>
    </w:pPr>
  </w:style>
  <w:style w:type="paragraph" w:styleId="ListBullet4">
    <w:name w:val="List Bullet 4"/>
    <w:basedOn w:val="Normal"/>
    <w:pPr>
      <w:numPr>
        <w:numId w:val="4"/>
      </w:numPr>
      <w:tabs>
        <w:tab w:val="left" w:pos="1620"/>
      </w:tabs>
    </w:pPr>
  </w:style>
  <w:style w:type="paragraph" w:styleId="ListBullet5">
    <w:name w:val="List Bullet 5"/>
    <w:basedOn w:val="Normal"/>
    <w:qFormat/>
    <w:pPr>
      <w:numPr>
        <w:numId w:val="5"/>
      </w:numPr>
      <w:tabs>
        <w:tab w:val="left" w:pos="2040"/>
      </w:tabs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  <w:tabs>
        <w:tab w:val="left" w:pos="360"/>
      </w:tabs>
    </w:pPr>
  </w:style>
  <w:style w:type="paragraph" w:styleId="ListNumber2">
    <w:name w:val="List Number 2"/>
    <w:basedOn w:val="Normal"/>
    <w:pPr>
      <w:numPr>
        <w:numId w:val="7"/>
      </w:numPr>
      <w:tabs>
        <w:tab w:val="left" w:pos="780"/>
      </w:tabs>
    </w:pPr>
  </w:style>
  <w:style w:type="paragraph" w:styleId="ListNumber3">
    <w:name w:val="List Number 3"/>
    <w:basedOn w:val="Normal"/>
    <w:qFormat/>
    <w:pPr>
      <w:numPr>
        <w:numId w:val="8"/>
      </w:numPr>
      <w:tabs>
        <w:tab w:val="left" w:pos="1200"/>
      </w:tabs>
    </w:pPr>
  </w:style>
  <w:style w:type="paragraph" w:styleId="ListNumber4">
    <w:name w:val="List Number 4"/>
    <w:basedOn w:val="Normal"/>
    <w:pPr>
      <w:numPr>
        <w:numId w:val="9"/>
      </w:numPr>
      <w:tabs>
        <w:tab w:val="left" w:pos="1620"/>
      </w:tabs>
    </w:pPr>
  </w:style>
  <w:style w:type="paragraph" w:styleId="ListNumber5">
    <w:name w:val="List Number 5"/>
    <w:basedOn w:val="Normal"/>
    <w:pPr>
      <w:numPr>
        <w:numId w:val="10"/>
      </w:numPr>
      <w:tabs>
        <w:tab w:val="left" w:pos="2040"/>
      </w:tabs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71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hsl</dc:creator>
  <cp:keywords/>
  <cp:lastModifiedBy>ACER</cp:lastModifiedBy>
  <cp:revision>27</cp:revision>
  <dcterms:created xsi:type="dcterms:W3CDTF">2025-11-19T11:05:00Z</dcterms:created>
  <dcterms:modified xsi:type="dcterms:W3CDTF">2025-12-18T07:18:00Z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D645F58C5CAE6D25666C1D69FC9C244D_43</vt:lpwstr>
  </property>
</Properties>
</file>