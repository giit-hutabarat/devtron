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227B3500" w:rsidR="002E41E8" w:rsidRDefault="004725B5">
      <w:r>
        <w:rPr>
          <w:b/>
          <w:bCs/>
          <w:u w:val="single"/>
          <w:lang w:val="en-US"/>
        </w:rPr>
        <w:t>KEJAKSAAN NEGERI BOYO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>
        <w:tab/>
      </w:r>
      <w:r>
        <w:tab/>
      </w:r>
      <w:r>
        <w:tab/>
      </w:r>
      <w:r w:rsidR="002E41E8"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${jenis_perkara}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KHOIRUZZAMAN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CHUMAEDI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KHOIRUZZAMAN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Indramayu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53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06 Maret 1972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Dukuh Purworejo Rt.004/ Rw. 006, Desa Jeron, Kecamatan Nogosari, Kabupaten Boyolali, Provinsi 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Wiraswasta</w:t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Diploma / Strata 1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HARYANTI, S.H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Senin, 15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Tuntutan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KHOIRUZZAMAN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Boyo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2F3FDE79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KEJAKSAAN NEGERI BOYO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Boyo,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HARYANTI, S.H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26</cp:revision>
  <dcterms:created xsi:type="dcterms:W3CDTF">2025-11-19T11:05:00Z</dcterms:created>
  <dcterms:modified xsi:type="dcterms:W3CDTF">2025-12-18T07:14:00Z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