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0E04" w14:textId="7211BDDA" w:rsidR="002E41E8" w:rsidRDefault="004725B5">
      <w:r>
        <w:rPr>
          <w:b/>
          <w:bCs/>
          <w:u w:val="single"/>
          <w:lang w:val="en-US"/>
        </w:rPr>
        <w:t>KEJAKSAAN NEGERI BOYOLALI</w:t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>
        <w:tab/>
      </w:r>
      <w:bookmarkStart w:id="0" w:name="_GoBack"/>
      <w:bookmarkEnd w:id="0"/>
      <w:r w:rsidR="002E41E8">
        <w:rPr>
          <w:b/>
          <w:bCs/>
          <w:lang w:val="en-US"/>
        </w:rPr>
        <w:t>P37</w:t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3F4B97CD" w:rsidR="002E41E8" w:rsidRDefault="002E41E8">
      <w:pPr>
        <w:ind w:firstLine="900"/>
        <w:jc w:val="both"/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Hakim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 Negeri BOYOLALI,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</w:t>
      </w:r>
      <w:proofErr w:type="spellEnd"/>
      <w:r>
        <w:rPr>
          <w:lang w:val="en-US"/>
        </w:rPr>
        <w:t xml:space="preserve"> </w:t>
      </w:r>
      <w:proofErr w:type="spellStart"/>
      <w:r w:rsidRPr="00D01C9D">
        <w:rPr>
          <w:b/>
          <w:lang w:val="en-US"/>
        </w:rPr>
        <w:t>Pidana</w:t>
      </w:r>
      <w:proofErr w:type="spellEnd"/>
      <w:r w:rsidRPr="00D01C9D">
        <w:rPr>
          <w:b/>
          <w:lang w:val="en-US"/>
        </w:rPr>
        <w:t xml:space="preserve"> </w:t>
      </w:r>
      <w:r w:rsidR="002A2BE2" w:rsidRPr="00D01C9D">
        <w:rPr>
          <w:b/>
          <w:lang w:val="en-US"/>
        </w:rPr>
        <w:t>Pencurian</w:t>
      </w:r>
      <w:r w:rsidRPr="00D01C9D">
        <w:rPr>
          <w:b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terdakwa</w:t>
      </w:r>
      <w:proofErr w:type="spellEnd"/>
      <w:r>
        <w:rPr>
          <w:b/>
          <w:bCs/>
          <w:lang w:val="en-US"/>
        </w:rPr>
        <w:t xml:space="preserve"> </w:t>
      </w:r>
      <w:r w:rsidR="00A146FF" w:rsidRPr="00E52848">
        <w:rPr>
          <w:b/>
          <w:bCs/>
          <w:color w:val="000000"/>
          <w:lang w:val="en-US"/>
        </w:rPr>
        <w:t>ZAENUL ARIP</w:t>
      </w:r>
      <w:r w:rsidRPr="00E52848">
        <w:rPr>
          <w:b/>
          <w:bCs/>
          <w:color w:val="000000"/>
        </w:rPr>
        <w:t xml:space="preserve"> Bin </w:t>
      </w:r>
      <w:r w:rsidR="00A146FF" w:rsidRPr="00E52848">
        <w:rPr>
          <w:b/>
          <w:bCs/>
          <w:color w:val="000000"/>
          <w:lang w:val="en-US"/>
        </w:rPr>
        <w:t>FATONI</w:t>
      </w:r>
      <w:r w:rsidR="00A146FF">
        <w:rPr>
          <w:b/>
          <w:bCs/>
          <w:color w:val="FF0000"/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Saudara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6"/>
        <w:gridCol w:w="371"/>
        <w:gridCol w:w="6895"/>
      </w:tblGrid>
      <w:tr w:rsidR="002E41E8" w14:paraId="1A419F05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65BA8893" w:rsidR="002E41E8" w:rsidRDefault="005A33CB">
            <w:r>
              <w:t>ZAENUL ARIP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 w:rsidTr="00D81B60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Tegal</w:t>
            </w:r>
          </w:p>
        </w:tc>
      </w:tr>
      <w:tr w:rsidR="002E41E8" w14:paraId="7409DE91" w14:textId="77777777" w:rsidTr="00D81B60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Lahir</w:t>
            </w:r>
            <w:proofErr w:type="spellEnd"/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6A5C91EC" w:rsidR="002E41E8" w:rsidRPr="00940ABD" w:rsidRDefault="00186DB1">
            <w:pPr>
              <w:rPr>
                <w:lang w:val="en-US"/>
              </w:rPr>
            </w:pPr>
            <w:r w:rsidRPr="00940ABD">
              <w:rPr>
                <w:lang w:val="en-US"/>
              </w:rPr>
              <w:t>47</w:t>
            </w:r>
            <w:r w:rsidR="002A2BE2" w:rsidRPr="00940ABD">
              <w:rPr>
                <w:lang w:val="en-US"/>
              </w:rPr>
              <w:t xml:space="preserve"> </w:t>
            </w:r>
            <w:proofErr w:type="spellStart"/>
            <w:r w:rsidR="002E41E8" w:rsidRPr="00940ABD">
              <w:rPr>
                <w:lang w:val="en-US"/>
              </w:rPr>
              <w:t>Tahun</w:t>
            </w:r>
            <w:proofErr w:type="spellEnd"/>
            <w:r w:rsidR="002E41E8" w:rsidRPr="00940ABD">
              <w:rPr>
                <w:lang w:val="en-US"/>
              </w:rPr>
              <w:t xml:space="preserve"> / </w:t>
            </w:r>
            <w:r w:rsidR="002A2BE2" w:rsidRPr="00940ABD">
              <w:rPr>
                <w:lang w:val="en-US"/>
              </w:rPr>
              <w:t>12 Maret 1978</w:t>
            </w:r>
          </w:p>
        </w:tc>
      </w:tr>
      <w:tr w:rsidR="002E41E8" w14:paraId="08D89F56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Laki - Laki</w:t>
            </w:r>
          </w:p>
        </w:tc>
      </w:tr>
      <w:tr w:rsidR="002E41E8" w14:paraId="2C904709" w14:textId="77777777" w:rsidTr="00D81B60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Indonesia</w:t>
            </w:r>
          </w:p>
        </w:tc>
      </w:tr>
      <w:tr w:rsidR="002E41E8" w14:paraId="317B6B2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Kp. Palebon Rt. 002/ Rw 002, Kelurahan Palebon, Kecamatan Pedurungan, Kota. Semarang, Provinsi Jawa Tengah</w:t>
            </w:r>
          </w:p>
        </w:tc>
      </w:tr>
      <w:tr w:rsidR="002E41E8" w14:paraId="0A56E5CF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Islam</w:t>
            </w:r>
          </w:p>
        </w:tc>
      </w:tr>
      <w:tr w:rsidR="002E41E8" w14:paraId="51FD4299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Pr="00940ABD" w:rsidRDefault="002A2BE2">
            <w:r w:rsidRPr="00940ABD">
              <w:rPr>
                <w:lang w:val="en-US"/>
              </w:rPr>
              <w:t>Karyawan Swasta</w:t>
            </w:r>
          </w:p>
        </w:tc>
      </w:tr>
      <w:tr w:rsidR="002E41E8" w14:paraId="5672CAE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0E272581" w:rsidR="002E41E8" w:rsidRPr="00940ABD" w:rsidRDefault="002A2BE2">
            <w:r w:rsidRPr="00940ABD">
              <w:rPr>
                <w:lang w:val="en-US"/>
              </w:rPr>
              <w:t>SLTA / Sederajat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Pr="001833A1" w:rsidRDefault="002E41E8">
      <w:pPr>
        <w:jc w:val="center"/>
        <w:rPr>
          <w:b/>
        </w:rPr>
      </w:pPr>
      <w:r w:rsidRPr="001833A1">
        <w:rPr>
          <w:b/>
        </w:rP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52"/>
        <w:gridCol w:w="425"/>
        <w:gridCol w:w="5559"/>
      </w:tblGrid>
      <w:tr w:rsidR="002E41E8" w14:paraId="33919B05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AGUNG NUGROHO, SH</w:t>
            </w:r>
          </w:p>
        </w:tc>
      </w:tr>
      <w:tr w:rsidR="002E41E8" w14:paraId="29A08980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proofErr w:type="spellStart"/>
            <w:r>
              <w:rPr>
                <w:lang w:val="en-US"/>
              </w:rPr>
              <w:t>Pengadilan</w:t>
            </w:r>
            <w:proofErr w:type="spellEnd"/>
            <w:r>
              <w:rPr>
                <w:lang w:val="en-US"/>
              </w:rPr>
              <w:t xml:space="preserve"> Negeri </w:t>
            </w:r>
            <w:proofErr w:type="spellStart"/>
            <w:r>
              <w:rPr>
                <w:lang w:val="en-US"/>
              </w:rPr>
              <w:t>Boyolali</w:t>
            </w:r>
            <w:proofErr w:type="spellEnd"/>
          </w:p>
        </w:tc>
      </w:tr>
      <w:tr w:rsidR="002E41E8" w14:paraId="3EE50264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Kamis, 18 Desember 2025</w:t>
            </w:r>
          </w:p>
        </w:tc>
      </w:tr>
      <w:tr w:rsidR="002E41E8" w14:paraId="438AB1F8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 xml:space="preserve">WIB –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2E41E8" w14:paraId="1D7CBA85" w14:textId="77777777" w:rsidTr="00D81B60">
        <w:trPr>
          <w:trHeight w:val="90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Persidangan</w:t>
            </w:r>
            <w:proofErr w:type="spellEnd"/>
            <w:r>
              <w:t xml:space="preserve"> Dengan Agenda </w:t>
            </w:r>
            <w:r w:rsidR="002A2BE2">
              <w:rPr>
                <w:lang w:val="en-US"/>
              </w:rPr>
              <w:t>Pledoi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proofErr w:type="spellStart"/>
            <w:r>
              <w:rPr>
                <w:lang w:val="en-US"/>
              </w:rPr>
              <w:t>Terdakwa</w:t>
            </w:r>
            <w:proofErr w:type="spellEnd"/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ZAENUL ARIP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1A6AB18D" w:rsidR="002E41E8" w:rsidRPr="002A2BE2" w:rsidRDefault="004E1173">
            <w:pPr>
              <w:jc w:val="center"/>
              <w:rPr>
                <w:lang w:val="en-US"/>
              </w:rPr>
            </w:pPr>
            <w:r>
              <w:t>Boyolali</w:t>
            </w:r>
            <w:r w:rsidR="002E41E8"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18 Desember 2025</w:t>
            </w:r>
          </w:p>
          <w:p w14:paraId="18581AAC" w14:textId="77777777" w:rsidR="002E41E8" w:rsidRDefault="002E41E8">
            <w:pPr>
              <w:jc w:val="both"/>
            </w:pPr>
          </w:p>
          <w:p w14:paraId="40CE1CA2" w14:textId="2F3FDE79" w:rsidR="004E1173" w:rsidRPr="004E1173" w:rsidRDefault="002E41E8">
            <w:pPr>
              <w:jc w:val="center"/>
            </w:pPr>
            <w:r>
              <w:rPr>
                <w:b/>
                <w:bCs/>
                <w:lang w:val="en-US"/>
              </w:rPr>
              <w:t xml:space="preserve">A.N KEPALA </w:t>
            </w:r>
            <w:r w:rsidR="004E1173" w:rsidRPr="004E1173">
              <w:rPr>
                <w:b/>
              </w:rPr>
              <w:t>KEJAKSAAN NEGERI BOYOLALI</w:t>
            </w:r>
          </w:p>
          <w:p w14:paraId="0703FB66" w14:textId="6DDA01E3" w:rsidR="002E41E8" w:rsidRDefault="001614BF">
            <w:pPr>
              <w:jc w:val="center"/>
            </w:pPr>
            <w:r w:rsidRPr="001614BF">
              <w:rPr>
                <w:b/>
              </w:rPr>
              <w:t>Kepala Seksi Tindak Pidana Umum,</w:t>
            </w:r>
          </w:p>
          <w:p w14:paraId="3ED03366" w14:textId="77777777" w:rsidR="002E41E8" w:rsidRDefault="002E41E8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Ub</w:t>
            </w:r>
            <w:proofErr w:type="spellEnd"/>
            <w:r>
              <w:rPr>
                <w:b/>
                <w:bCs/>
                <w:lang w:val="en-US"/>
              </w:rPr>
              <w:t>. PENUNTUT UMUM</w:t>
            </w:r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940ABD" w:rsidRDefault="002A2BE2">
            <w:pPr>
              <w:jc w:val="center"/>
              <w:rPr>
                <w:lang w:val="en-US"/>
              </w:rPr>
            </w:pPr>
            <w:r w:rsidRPr="00940ABD">
              <w:rPr>
                <w:b/>
                <w:bCs/>
                <w:u w:val="single"/>
                <w:lang w:val="en-US"/>
              </w:rPr>
              <w:t>AGUNG NUGROHO, SH</w:t>
            </w:r>
          </w:p>
          <w:p w14:paraId="346D9317" w14:textId="4895E672" w:rsidR="002E41E8" w:rsidRPr="002A2BE2" w:rsidRDefault="002E41E8" w:rsidP="004E1173">
            <w:pPr>
              <w:rPr>
                <w:lang w:val="en-US"/>
              </w:rPr>
            </w:pP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  <w:rsid w:val="00003E86"/>
    <w:rsid w:val="00050A31"/>
    <w:rsid w:val="000716D2"/>
    <w:rsid w:val="00071AAB"/>
    <w:rsid w:val="000B76C4"/>
    <w:rsid w:val="000C5610"/>
    <w:rsid w:val="000E6552"/>
    <w:rsid w:val="000F3A4F"/>
    <w:rsid w:val="000F59AC"/>
    <w:rsid w:val="00114D4D"/>
    <w:rsid w:val="001364FE"/>
    <w:rsid w:val="001368DD"/>
    <w:rsid w:val="00147DB3"/>
    <w:rsid w:val="001518A5"/>
    <w:rsid w:val="001614BF"/>
    <w:rsid w:val="00170095"/>
    <w:rsid w:val="00170E4F"/>
    <w:rsid w:val="001743F4"/>
    <w:rsid w:val="001833A1"/>
    <w:rsid w:val="00186DB1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3D6E99"/>
    <w:rsid w:val="00414627"/>
    <w:rsid w:val="00425D63"/>
    <w:rsid w:val="004643D8"/>
    <w:rsid w:val="004725B5"/>
    <w:rsid w:val="00497C24"/>
    <w:rsid w:val="004C7BA5"/>
    <w:rsid w:val="004E1173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59F5"/>
    <w:rsid w:val="007152D7"/>
    <w:rsid w:val="007164A9"/>
    <w:rsid w:val="00746C14"/>
    <w:rsid w:val="00773A57"/>
    <w:rsid w:val="007C2C59"/>
    <w:rsid w:val="00801F23"/>
    <w:rsid w:val="008245F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0C99"/>
    <w:rsid w:val="00930FDE"/>
    <w:rsid w:val="00940ABD"/>
    <w:rsid w:val="00984C93"/>
    <w:rsid w:val="00987CE1"/>
    <w:rsid w:val="0099405C"/>
    <w:rsid w:val="009C600F"/>
    <w:rsid w:val="009D3723"/>
    <w:rsid w:val="009E04F2"/>
    <w:rsid w:val="00A03B7B"/>
    <w:rsid w:val="00A146FF"/>
    <w:rsid w:val="00A200C9"/>
    <w:rsid w:val="00A250D5"/>
    <w:rsid w:val="00A32F56"/>
    <w:rsid w:val="00A36028"/>
    <w:rsid w:val="00A77054"/>
    <w:rsid w:val="00A91424"/>
    <w:rsid w:val="00A924EE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3DFA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1C9D"/>
    <w:rsid w:val="00D07232"/>
    <w:rsid w:val="00D10245"/>
    <w:rsid w:val="00D21BDD"/>
    <w:rsid w:val="00D65F07"/>
    <w:rsid w:val="00D81B60"/>
    <w:rsid w:val="00D92BB7"/>
    <w:rsid w:val="00DC76D2"/>
    <w:rsid w:val="00DD30ED"/>
    <w:rsid w:val="00E347DA"/>
    <w:rsid w:val="00E52848"/>
    <w:rsid w:val="00E64C21"/>
    <w:rsid w:val="00E97197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ACER</cp:lastModifiedBy>
  <cp:revision>27</cp:revision>
  <dcterms:created xsi:type="dcterms:W3CDTF">2025-11-19T11:05:00Z</dcterms:created>
  <dcterms:modified xsi:type="dcterms:W3CDTF">2025-12-18T07:18:00Z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