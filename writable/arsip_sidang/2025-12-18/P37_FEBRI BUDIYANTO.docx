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4CC0A1E9" w:rsidR="002E41E8" w:rsidRDefault="004725B5">
      <w:r>
        <w:rPr>
          <w:b/>
          <w:bCs/>
          <w:u w:val="single"/>
          <w:lang w:val="en-US"/>
        </w:rPr>
        <w:t>$</w:t>
      </w:r>
      <w:proofErr w:type="spellStart"/>
      <w:r>
        <w:rPr>
          <w:b/>
          <w:bCs/>
          <w:u w:val="single"/>
          <w:lang w:val="en-US"/>
        </w:rPr>
        <w:t>nama</w:t>
      </w:r>
      <w:r w:rsidR="00A77054">
        <w:rPr>
          <w:b/>
          <w:bCs/>
          <w:u w:val="single"/>
          <w:lang w:val="en-US"/>
        </w:rPr>
        <w:t>_i</w:t>
      </w:r>
      <w:r>
        <w:rPr>
          <w:b/>
          <w:bCs/>
          <w:u w:val="single"/>
          <w:lang w:val="en-US"/>
        </w:rPr>
        <w:t>nstansi</w:t>
      </w:r>
      <w:proofErr w:type="spellEnd"/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 w:rsidR="002E41E8">
        <w:tab/>
      </w:r>
      <w:r>
        <w:tab/>
      </w:r>
      <w:r>
        <w:tab/>
      </w:r>
      <w:r>
        <w:tab/>
      </w:r>
      <w:r w:rsidR="002E41E8"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20A5FDEB" w:rsidR="002E41E8" w:rsidRDefault="002E41E8">
      <w:pPr>
        <w:ind w:firstLine="900"/>
        <w:jc w:val="both"/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Penetapan</w:t>
      </w:r>
      <w:proofErr w:type="spellEnd"/>
      <w:r>
        <w:rPr>
          <w:lang w:val="en-US"/>
        </w:rPr>
        <w:t xml:space="preserve"> Hakim </w:t>
      </w:r>
      <w:proofErr w:type="spellStart"/>
      <w:r>
        <w:rPr>
          <w:lang w:val="en-US"/>
        </w:rPr>
        <w:t>Pengadilan</w:t>
      </w:r>
      <w:proofErr w:type="spellEnd"/>
      <w:r>
        <w:rPr>
          <w:lang w:val="en-US"/>
        </w:rPr>
        <w:t xml:space="preserve"> Negeri BOYOLALI,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perkara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tindak</w:t>
      </w:r>
      <w:proofErr w:type="spellEnd"/>
      <w:r>
        <w:rPr>
          <w:lang w:val="en-US"/>
        </w:rPr>
        <w:t xml:space="preserve"> </w:t>
      </w:r>
      <w:proofErr w:type="spellStart"/>
      <w:r w:rsidRPr="00D01C9D">
        <w:rPr>
          <w:b/>
          <w:lang w:val="en-US"/>
        </w:rPr>
        <w:t>Pidana</w:t>
      </w:r>
      <w:proofErr w:type="spellEnd"/>
      <w:r w:rsidRPr="00D01C9D">
        <w:rPr>
          <w:b/>
          <w:lang w:val="en-US"/>
        </w:rPr>
        <w:t xml:space="preserve"> </w:t>
      </w:r>
      <w:r w:rsidR="002A2BE2" w:rsidRPr="00D01C9D">
        <w:rPr>
          <w:b/>
          <w:lang w:val="en-US"/>
        </w:rPr>
        <w:t>Tuntutan</w:t>
      </w:r>
      <w:r w:rsidRPr="00D01C9D">
        <w:rPr>
          <w:b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acara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terdakwa</w:t>
      </w:r>
      <w:proofErr w:type="spellEnd"/>
      <w:r>
        <w:rPr>
          <w:b/>
          <w:bCs/>
          <w:lang w:val="en-US"/>
        </w:rPr>
        <w:t xml:space="preserve"> </w:t>
      </w:r>
      <w:r w:rsidR="00A146FF" w:rsidRPr="00E52848">
        <w:rPr>
          <w:b/>
          <w:bCs/>
          <w:color w:val="000000"/>
          <w:lang w:val="en-US"/>
        </w:rPr>
        <w:t>FEBRI BUDIYANTO</w:t>
      </w:r>
      <w:r w:rsidRPr="00E52848">
        <w:rPr>
          <w:b/>
          <w:bCs/>
          <w:color w:val="000000"/>
        </w:rPr>
        <w:t xml:space="preserve"> Bin </w:t>
      </w:r>
      <w:r w:rsidR="00A146FF" w:rsidRPr="00E52848">
        <w:rPr>
          <w:b/>
          <w:bCs/>
          <w:color w:val="000000"/>
          <w:lang w:val="en-US"/>
        </w:rPr>
        <w:t>SUWANDI</w:t>
      </w:r>
      <w:r w:rsidR="00A146FF">
        <w:rPr>
          <w:b/>
          <w:bCs/>
          <w:color w:val="FF0000"/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persidangan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diminta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Saudara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706"/>
        <w:gridCol w:w="371"/>
        <w:gridCol w:w="6895"/>
      </w:tblGrid>
      <w:tr w:rsidR="002E41E8" w14:paraId="1A419F05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65BA8893" w:rsidR="002E41E8" w:rsidRDefault="005A33CB">
            <w:r>
              <w:t>FEBRI BUDIYANTO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 w:rsidTr="00D81B60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Boyolali</w:t>
            </w:r>
          </w:p>
        </w:tc>
      </w:tr>
      <w:tr w:rsidR="002E41E8" w14:paraId="7409DE91" w14:textId="77777777" w:rsidTr="00D81B60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proofErr w:type="spellStart"/>
            <w:r>
              <w:rPr>
                <w:lang w:val="en-US"/>
              </w:rPr>
              <w:t>Umur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Lahir</w:t>
            </w:r>
            <w:proofErr w:type="spellEnd"/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6A5C91EC" w:rsidR="002E41E8" w:rsidRPr="00940ABD" w:rsidRDefault="00186DB1">
            <w:pPr>
              <w:rPr>
                <w:lang w:val="en-US"/>
              </w:rPr>
            </w:pPr>
            <w:r w:rsidRPr="00940ABD">
              <w:rPr>
                <w:lang w:val="en-US"/>
              </w:rPr>
              <w:t>23</w:t>
            </w:r>
            <w:r w:rsidR="002A2BE2" w:rsidRPr="00940ABD">
              <w:rPr>
                <w:lang w:val="en-US"/>
              </w:rPr>
              <w:t xml:space="preserve"> </w:t>
            </w:r>
            <w:proofErr w:type="spellStart"/>
            <w:r w:rsidR="002E41E8" w:rsidRPr="00940ABD">
              <w:rPr>
                <w:lang w:val="en-US"/>
              </w:rPr>
              <w:t>Tahun</w:t>
            </w:r>
            <w:proofErr w:type="spellEnd"/>
            <w:r w:rsidR="002E41E8" w:rsidRPr="00940ABD">
              <w:rPr>
                <w:lang w:val="en-US"/>
              </w:rPr>
              <w:t xml:space="preserve"> / </w:t>
            </w:r>
            <w:r w:rsidR="002A2BE2" w:rsidRPr="00940ABD">
              <w:rPr>
                <w:lang w:val="en-US"/>
              </w:rPr>
              <w:t>18 Februari 2002</w:t>
            </w:r>
          </w:p>
        </w:tc>
      </w:tr>
      <w:tr w:rsidR="002E41E8" w14:paraId="08D89F56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Pr="00940ABD" w:rsidRDefault="002E41E8">
            <w:r w:rsidRPr="00940ABD"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Laki - Laki</w:t>
            </w:r>
          </w:p>
        </w:tc>
      </w:tr>
      <w:tr w:rsidR="002E41E8" w14:paraId="2C904709" w14:textId="77777777" w:rsidTr="00D81B60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Dukuh Dampit Rt. 003/ Rw. 003, Desa Singosari, Kecamatan Mojosongo, Kabupaten Boyolali, Provinsi Jawa Tengah</w:t>
            </w:r>
          </w:p>
        </w:tc>
      </w:tr>
      <w:tr w:rsidR="002E41E8" w14:paraId="0A56E5CF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Islam</w:t>
            </w:r>
          </w:p>
        </w:tc>
      </w:tr>
      <w:tr w:rsidR="002E41E8" w14:paraId="51FD4299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Pr="00940ABD" w:rsidRDefault="002A2BE2">
            <w:r w:rsidRPr="00940ABD">
              <w:rPr>
                <w:lang w:val="en-US"/>
              </w:rPr>
              <w:t>Karyawan Swasta</w:t>
            </w:r>
          </w:p>
        </w:tc>
      </w:tr>
      <w:tr w:rsidR="002E41E8" w14:paraId="5672CAEE" w14:textId="77777777" w:rsidTr="00D81B60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3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0E272581" w:rsidR="002E41E8" w:rsidRPr="00940ABD" w:rsidRDefault="002A2BE2">
            <w:r w:rsidRPr="00940ABD">
              <w:rPr>
                <w:lang w:val="en-US"/>
              </w:rPr>
              <w:t>SLTA / Sederajat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Pr="001833A1" w:rsidRDefault="002E41E8">
      <w:pPr>
        <w:jc w:val="center"/>
        <w:rPr>
          <w:b/>
        </w:rPr>
      </w:pPr>
      <w:r w:rsidRPr="001833A1">
        <w:rPr>
          <w:b/>
        </w:rP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652"/>
        <w:gridCol w:w="425"/>
        <w:gridCol w:w="5559"/>
      </w:tblGrid>
      <w:tr w:rsidR="002E41E8" w14:paraId="33919B05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KEVIN RYANA, S.H</w:t>
            </w:r>
          </w:p>
        </w:tc>
      </w:tr>
      <w:tr w:rsidR="002E41E8" w14:paraId="29A08980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proofErr w:type="spellStart"/>
            <w:r>
              <w:rPr>
                <w:lang w:val="en-US"/>
              </w:rPr>
              <w:t>Pengadilan</w:t>
            </w:r>
            <w:proofErr w:type="spellEnd"/>
            <w:r>
              <w:rPr>
                <w:lang w:val="en-US"/>
              </w:rPr>
              <w:t xml:space="preserve"> Negeri </w:t>
            </w:r>
            <w:proofErr w:type="spellStart"/>
            <w:r>
              <w:rPr>
                <w:lang w:val="en-US"/>
              </w:rPr>
              <w:t>Boyolali</w:t>
            </w:r>
            <w:proofErr w:type="spellEnd"/>
          </w:p>
        </w:tc>
      </w:tr>
      <w:tr w:rsidR="002E41E8" w14:paraId="3EE50264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940ABD" w:rsidRDefault="002A2BE2">
            <w:pPr>
              <w:rPr>
                <w:lang w:val="en-US"/>
              </w:rPr>
            </w:pPr>
            <w:r w:rsidRPr="00940ABD">
              <w:rPr>
                <w:lang w:val="en-US"/>
              </w:rPr>
              <w:t>Kamis, 18 Desember 2025</w:t>
            </w:r>
          </w:p>
        </w:tc>
      </w:tr>
      <w:tr w:rsidR="002E41E8" w14:paraId="438AB1F8" w14:textId="77777777" w:rsidTr="00D81B60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 xml:space="preserve">WIB – </w:t>
            </w:r>
            <w:proofErr w:type="spellStart"/>
            <w:r>
              <w:rPr>
                <w:lang w:val="en-US"/>
              </w:rPr>
              <w:t>Selesai</w:t>
            </w:r>
            <w:proofErr w:type="spellEnd"/>
          </w:p>
        </w:tc>
      </w:tr>
      <w:tr w:rsidR="002E41E8" w14:paraId="1D7CBA85" w14:textId="77777777" w:rsidTr="00D81B60">
        <w:trPr>
          <w:trHeight w:val="90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Keperluan</w:t>
            </w:r>
            <w:proofErr w:type="spellEnd"/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Persidangan</w:t>
            </w:r>
            <w:proofErr w:type="spellEnd"/>
            <w:r>
              <w:t xml:space="preserve"> Dengan Agenda </w:t>
            </w:r>
            <w:r w:rsidR="002A2BE2">
              <w:rPr>
                <w:lang w:val="en-US"/>
              </w:rPr>
              <w:t>Tuntutan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proofErr w:type="spellStart"/>
            <w:r>
              <w:rPr>
                <w:lang w:val="en-US"/>
              </w:rPr>
              <w:t>Terdakwa</w:t>
            </w:r>
            <w:proofErr w:type="spellEnd"/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FEBRI BUDIYANTO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1A6AB18D" w:rsidR="002E41E8" w:rsidRPr="002A2BE2" w:rsidRDefault="004E1173">
            <w:pPr>
              <w:jc w:val="center"/>
              <w:rPr>
                <w:lang w:val="en-US"/>
              </w:rPr>
            </w:pPr>
            <w:r>
              <w:t>Boyolali</w:t>
            </w:r>
            <w:bookmarkStart w:id="0" w:name="_GoBack"/>
            <w:bookmarkEnd w:id="0"/>
            <w:r w:rsidR="002E41E8">
              <w:rPr>
                <w:lang w:val="en-US"/>
              </w:rPr>
              <w:t xml:space="preserve">, </w:t>
            </w:r>
            <w:r w:rsidR="002A2BE2" w:rsidRPr="00940ABD">
              <w:rPr>
                <w:lang w:val="en-US"/>
              </w:rPr>
              <w:t>18 Desember 2025</w:t>
            </w:r>
          </w:p>
          <w:p w14:paraId="18581AAC" w14:textId="77777777" w:rsidR="002E41E8" w:rsidRDefault="002E41E8">
            <w:pPr>
              <w:jc w:val="both"/>
            </w:pPr>
          </w:p>
          <w:p w14:paraId="40CE1CA2" w14:textId="67A53958" w:rsidR="004E1173" w:rsidRPr="004E1173" w:rsidRDefault="002E41E8">
            <w:pPr>
              <w:jc w:val="center"/>
            </w:pPr>
            <w:r>
              <w:rPr>
                <w:b/>
                <w:bCs/>
                <w:lang w:val="en-US"/>
              </w:rPr>
              <w:t xml:space="preserve">A.N KEPALA </w:t>
            </w:r>
            <w:r w:rsidR="004E1173" w:rsidRPr="004E1173">
              <w:rPr>
                <w:b/>
              </w:rPr>
              <w:t>${NAMA_INSTANSI}</w:t>
            </w:r>
          </w:p>
          <w:p w14:paraId="0703FB66" w14:textId="448BC33F" w:rsidR="002E41E8" w:rsidRDefault="001614BF">
            <w:pPr>
              <w:jc w:val="center"/>
            </w:pPr>
            <w:r w:rsidRPr="001614BF">
              <w:rPr>
                <w:b/>
              </w:rPr>
              <w:t>${TTD_JABATAN},</w:t>
            </w:r>
          </w:p>
          <w:p w14:paraId="3ED03366" w14:textId="77777777" w:rsidR="002E41E8" w:rsidRDefault="002E41E8">
            <w:pPr>
              <w:jc w:val="center"/>
            </w:pPr>
            <w:proofErr w:type="spellStart"/>
            <w:r>
              <w:rPr>
                <w:b/>
                <w:bCs/>
                <w:lang w:val="en-US"/>
              </w:rPr>
              <w:t>Ub</w:t>
            </w:r>
            <w:proofErr w:type="spellEnd"/>
            <w:r>
              <w:rPr>
                <w:b/>
                <w:bCs/>
                <w:lang w:val="en-US"/>
              </w:rPr>
              <w:t>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940ABD" w:rsidRDefault="002A2BE2">
            <w:pPr>
              <w:jc w:val="center"/>
              <w:rPr>
                <w:lang w:val="en-US"/>
              </w:rPr>
            </w:pPr>
            <w:r w:rsidRPr="00940ABD">
              <w:rPr>
                <w:b/>
                <w:bCs/>
                <w:u w:val="single"/>
                <w:lang w:val="en-US"/>
              </w:rPr>
              <w:t>KEVIN RYANA, S.H</w:t>
            </w:r>
          </w:p>
          <w:p w14:paraId="346D9317" w14:textId="4895E672" w:rsidR="002E41E8" w:rsidRPr="002A2BE2" w:rsidRDefault="002E41E8" w:rsidP="004E1173">
            <w:pPr>
              <w:rPr>
                <w:lang w:val="en-US"/>
              </w:rPr>
            </w:pP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  <w:rsid w:val="00003E86"/>
    <w:rsid w:val="00050A31"/>
    <w:rsid w:val="000716D2"/>
    <w:rsid w:val="00071AAB"/>
    <w:rsid w:val="000B76C4"/>
    <w:rsid w:val="000C5610"/>
    <w:rsid w:val="000E6552"/>
    <w:rsid w:val="000F3A4F"/>
    <w:rsid w:val="000F59AC"/>
    <w:rsid w:val="00114D4D"/>
    <w:rsid w:val="001364FE"/>
    <w:rsid w:val="001368DD"/>
    <w:rsid w:val="00147DB3"/>
    <w:rsid w:val="001518A5"/>
    <w:rsid w:val="001614BF"/>
    <w:rsid w:val="00170095"/>
    <w:rsid w:val="00170E4F"/>
    <w:rsid w:val="001743F4"/>
    <w:rsid w:val="001833A1"/>
    <w:rsid w:val="00186DB1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414627"/>
    <w:rsid w:val="00425D63"/>
    <w:rsid w:val="004643D8"/>
    <w:rsid w:val="004725B5"/>
    <w:rsid w:val="00497C24"/>
    <w:rsid w:val="004C7BA5"/>
    <w:rsid w:val="004E1173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164A9"/>
    <w:rsid w:val="00746C14"/>
    <w:rsid w:val="00773A57"/>
    <w:rsid w:val="007C2C59"/>
    <w:rsid w:val="00801F23"/>
    <w:rsid w:val="008245F6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10C99"/>
    <w:rsid w:val="00930FDE"/>
    <w:rsid w:val="00940ABD"/>
    <w:rsid w:val="00984C93"/>
    <w:rsid w:val="00987CE1"/>
    <w:rsid w:val="0099405C"/>
    <w:rsid w:val="009C600F"/>
    <w:rsid w:val="009D3723"/>
    <w:rsid w:val="009E04F2"/>
    <w:rsid w:val="00A03B7B"/>
    <w:rsid w:val="00A146FF"/>
    <w:rsid w:val="00A200C9"/>
    <w:rsid w:val="00A250D5"/>
    <w:rsid w:val="00A32F56"/>
    <w:rsid w:val="00A36028"/>
    <w:rsid w:val="00A77054"/>
    <w:rsid w:val="00A91424"/>
    <w:rsid w:val="00A924EE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3DFA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1C9D"/>
    <w:rsid w:val="00D07232"/>
    <w:rsid w:val="00D10245"/>
    <w:rsid w:val="00D21BDD"/>
    <w:rsid w:val="00D65F07"/>
    <w:rsid w:val="00D81B60"/>
    <w:rsid w:val="00D92BB7"/>
    <w:rsid w:val="00DC76D2"/>
    <w:rsid w:val="00DD30ED"/>
    <w:rsid w:val="00E347DA"/>
    <w:rsid w:val="00E52848"/>
    <w:rsid w:val="00E64C21"/>
    <w:rsid w:val="00E97197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25</cp:revision>
  <dcterms:created xsi:type="dcterms:W3CDTF">2025-11-19T11:05:00Z</dcterms:created>
  <dcterms:modified xsi:type="dcterms:W3CDTF">2025-12-18T07:06:00Z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