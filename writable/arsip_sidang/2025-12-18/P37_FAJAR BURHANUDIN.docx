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0E04" w14:textId="7211BDDA" w:rsidR="002E41E8" w:rsidRDefault="004725B5">
      <w:r>
        <w:rPr>
          <w:b/>
          <w:bCs/>
          <w:u w:val="single"/>
          <w:lang w:val="en-US"/>
        </w:rPr>
        <w:t>AAA</w:t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>
        <w:tab/>
      </w:r>
      <w:bookmarkStart w:id="0" w:name="_GoBack"/>
      <w:bookmarkEnd w:id="0"/>
      <w:r w:rsidR="002E41E8">
        <w:rPr>
          <w:b/>
          <w:bCs/>
          <w:lang w:val="en-US"/>
        </w:rPr>
        <w:t>P37</w:t>
      </w:r>
    </w:p>
    <w:p w14:paraId="25B18865" w14:textId="77777777" w:rsidR="002E41E8" w:rsidRDefault="002E41E8">
      <w:pPr>
        <w:keepNext/>
        <w:outlineLvl w:val="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CA5579" w14:textId="77777777" w:rsidR="002E41E8" w:rsidRDefault="002E41E8">
      <w:pPr>
        <w:keepNext/>
        <w:jc w:val="center"/>
        <w:outlineLvl w:val="1"/>
      </w:pPr>
      <w:r>
        <w:rPr>
          <w:b/>
          <w:bCs/>
          <w:u w:val="single"/>
          <w:lang w:val="en-US"/>
        </w:rPr>
        <w:t>SURAT PANGGILAN TERDAKWA</w:t>
      </w:r>
    </w:p>
    <w:p w14:paraId="3B3DC113" w14:textId="77777777" w:rsidR="002E41E8" w:rsidRDefault="002E41E8">
      <w:pPr>
        <w:jc w:val="center"/>
      </w:pPr>
    </w:p>
    <w:p w14:paraId="4B24BFA2" w14:textId="3F4B97CD" w:rsidR="002E41E8" w:rsidRDefault="002E41E8">
      <w:pPr>
        <w:ind w:firstLine="900"/>
        <w:jc w:val="both"/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melaksanakan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Penetapan</w:t>
      </w:r>
      <w:proofErr w:type="spellEnd"/>
      <w:r>
        <w:rPr>
          <w:lang w:val="en-US"/>
        </w:rPr>
        <w:t xml:space="preserve"> Hakim </w:t>
      </w:r>
      <w:proofErr w:type="spellStart"/>
      <w:r>
        <w:rPr>
          <w:lang w:val="en-US"/>
        </w:rPr>
        <w:t>Pengadilan</w:t>
      </w:r>
      <w:proofErr w:type="spellEnd"/>
      <w:r>
        <w:rPr>
          <w:lang w:val="en-US"/>
        </w:rPr>
        <w:t xml:space="preserve"> Negeri BOYOLALI, </w:t>
      </w:r>
      <w:proofErr w:type="spellStart"/>
      <w:r>
        <w:rPr>
          <w:lang w:val="en-US"/>
        </w:rPr>
        <w:t>sehubungan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perkara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tindak</w:t>
      </w:r>
      <w:proofErr w:type="spellEnd"/>
      <w:r>
        <w:rPr>
          <w:lang w:val="en-US"/>
        </w:rPr>
        <w:t xml:space="preserve"> </w:t>
      </w:r>
      <w:proofErr w:type="spellStart"/>
      <w:r w:rsidRPr="00D01C9D">
        <w:rPr>
          <w:b/>
          <w:lang w:val="en-US"/>
        </w:rPr>
        <w:t>Pidana</w:t>
      </w:r>
      <w:proofErr w:type="spellEnd"/>
      <w:r w:rsidRPr="00D01C9D">
        <w:rPr>
          <w:b/>
          <w:lang w:val="en-US"/>
        </w:rPr>
        <w:t xml:space="preserve"> </w:t>
      </w:r>
      <w:r w:rsidR="002A2BE2" w:rsidRPr="00D01C9D">
        <w:rPr>
          <w:b/>
          <w:lang w:val="en-US"/>
        </w:rPr>
        <w:t>Pencurian</w:t>
      </w:r>
      <w:r w:rsidRPr="00D01C9D">
        <w:rPr>
          <w:b/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acara </w:t>
      </w:r>
      <w:proofErr w:type="spellStart"/>
      <w:r>
        <w:rPr>
          <w:lang w:val="en-US"/>
        </w:rPr>
        <w:t>pemeriksaan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terdakwa</w:t>
      </w:r>
      <w:proofErr w:type="spellEnd"/>
      <w:r>
        <w:rPr>
          <w:b/>
          <w:bCs/>
          <w:lang w:val="en-US"/>
        </w:rPr>
        <w:t xml:space="preserve"> </w:t>
      </w:r>
      <w:r w:rsidR="00A146FF" w:rsidRPr="00E52848">
        <w:rPr>
          <w:b/>
          <w:bCs/>
          <w:color w:val="000000"/>
          <w:lang w:val="en-US"/>
        </w:rPr>
        <w:t>FAJAR BURHANUDIN</w:t>
      </w:r>
      <w:r w:rsidRPr="00E52848">
        <w:rPr>
          <w:b/>
          <w:bCs/>
          <w:color w:val="000000"/>
        </w:rPr>
        <w:t xml:space="preserve"> Bin </w:t>
      </w:r>
      <w:r w:rsidR="00A146FF" w:rsidRPr="00E52848">
        <w:rPr>
          <w:b/>
          <w:bCs/>
          <w:color w:val="000000"/>
          <w:lang w:val="en-US"/>
        </w:rPr>
        <w:t>ACHMAD BASUKI</w:t>
      </w:r>
      <w:r w:rsidR="00A146FF">
        <w:rPr>
          <w:b/>
          <w:bCs/>
          <w:color w:val="FF0000"/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keperluan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persidangan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diminta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Saudara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>.</w:t>
      </w:r>
    </w:p>
    <w:p w14:paraId="5BD87980" w14:textId="77777777" w:rsidR="002E41E8" w:rsidRDefault="002E41E8">
      <w:pPr>
        <w:ind w:left="900"/>
        <w:jc w:val="both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706"/>
        <w:gridCol w:w="371"/>
        <w:gridCol w:w="6895"/>
      </w:tblGrid>
      <w:tr w:rsidR="002E41E8" w14:paraId="1A419F05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A0090" w14:textId="77777777" w:rsidR="002E41E8" w:rsidRDefault="002E41E8">
            <w:r>
              <w:t>Nama lengkap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45EB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27A7B" w14:textId="65BA8893" w:rsidR="002E41E8" w:rsidRDefault="005A33CB">
            <w:r>
              <w:t>FAJAR BURHANUDIN</w:t>
            </w:r>
            <w:r w:rsidR="002E41E8">
              <w:rPr>
                <w:b/>
                <w:bCs/>
                <w:color w:val="FF0000"/>
              </w:rPr>
              <w:t xml:space="preserve"> </w:t>
            </w:r>
          </w:p>
        </w:tc>
      </w:tr>
      <w:tr w:rsidR="002E41E8" w14:paraId="2681DA3D" w14:textId="77777777" w:rsidTr="00D81B60">
        <w:trPr>
          <w:trHeight w:val="318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E5097" w14:textId="77777777" w:rsidR="002E41E8" w:rsidRDefault="002E41E8">
            <w:r>
              <w:t>Tempat lahir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9F8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2BC63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Pemalang</w:t>
            </w:r>
          </w:p>
        </w:tc>
      </w:tr>
      <w:tr w:rsidR="002E41E8" w14:paraId="7409DE91" w14:textId="77777777" w:rsidTr="00D81B60">
        <w:trPr>
          <w:trHeight w:val="256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E1972" w14:textId="77777777" w:rsidR="002E41E8" w:rsidRDefault="002E41E8">
            <w:proofErr w:type="spellStart"/>
            <w:r>
              <w:rPr>
                <w:lang w:val="en-US"/>
              </w:rPr>
              <w:t>Umur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Tgl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Lahir</w:t>
            </w:r>
            <w:proofErr w:type="spellEnd"/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0899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BBCA" w14:textId="6A5C91EC" w:rsidR="002E41E8" w:rsidRPr="00940ABD" w:rsidRDefault="00186DB1">
            <w:pPr>
              <w:rPr>
                <w:lang w:val="en-US"/>
              </w:rPr>
            </w:pPr>
            <w:r w:rsidRPr="00940ABD">
              <w:rPr>
                <w:lang w:val="en-US"/>
              </w:rPr>
              <w:t>31</w:t>
            </w:r>
            <w:r w:rsidR="002A2BE2" w:rsidRPr="00940ABD">
              <w:rPr>
                <w:lang w:val="en-US"/>
              </w:rPr>
              <w:t xml:space="preserve"> </w:t>
            </w:r>
            <w:proofErr w:type="spellStart"/>
            <w:r w:rsidR="002E41E8" w:rsidRPr="00940ABD">
              <w:rPr>
                <w:lang w:val="en-US"/>
              </w:rPr>
              <w:t>Tahun</w:t>
            </w:r>
            <w:proofErr w:type="spellEnd"/>
            <w:r w:rsidR="002E41E8" w:rsidRPr="00940ABD">
              <w:rPr>
                <w:lang w:val="en-US"/>
              </w:rPr>
              <w:t xml:space="preserve"> / </w:t>
            </w:r>
            <w:r w:rsidR="002A2BE2" w:rsidRPr="00940ABD">
              <w:rPr>
                <w:lang w:val="en-US"/>
              </w:rPr>
              <w:t>29 Maret 1994</w:t>
            </w:r>
          </w:p>
        </w:tc>
      </w:tr>
      <w:tr w:rsidR="002E41E8" w14:paraId="08D89F56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44A1" w14:textId="77777777" w:rsidR="002E41E8" w:rsidRDefault="002E41E8">
            <w:r>
              <w:t>Jenis kelamin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1BA51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897F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Laki - Laki</w:t>
            </w:r>
          </w:p>
        </w:tc>
      </w:tr>
      <w:tr w:rsidR="002E41E8" w14:paraId="2C904709" w14:textId="77777777" w:rsidTr="00D81B60">
        <w:trPr>
          <w:trHeight w:val="260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563AE" w14:textId="77777777" w:rsidR="002E41E8" w:rsidRDefault="002E41E8">
            <w:r>
              <w:t>Kebangsaan/Kewarganegaraan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E085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D9E0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Indonesia</w:t>
            </w:r>
          </w:p>
        </w:tc>
      </w:tr>
      <w:tr w:rsidR="002E41E8" w14:paraId="317B6B2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1E3E2" w14:textId="77777777" w:rsidR="002E41E8" w:rsidRDefault="002E41E8">
            <w:r>
              <w:t>Tempat tinggal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371D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F721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Jalan Udowo Timur 2/33 Rt. 004/ </w:t>
              <w:br/>
              <w:t>Rw. 010, Kel/ Desa Bulu Lor, Kecamatan </w:t>
              <w:br/>
              <w:t>Semarang Utara, Kota Semarang, Provinsi </w:t>
              <w:br/>
              <w:t>Jawa Tengah</w:t>
            </w:r>
          </w:p>
        </w:tc>
      </w:tr>
      <w:tr w:rsidR="002E41E8" w14:paraId="0A56E5CF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B9FE8" w14:textId="77777777" w:rsidR="002E41E8" w:rsidRDefault="002E41E8">
            <w:r>
              <w:t>Agama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287D2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1611A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Islam</w:t>
            </w:r>
          </w:p>
        </w:tc>
      </w:tr>
      <w:tr w:rsidR="002E41E8" w14:paraId="51FD4299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F4FD" w14:textId="77777777" w:rsidR="002E41E8" w:rsidRDefault="002E41E8">
            <w:r>
              <w:t>Pekerjaan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56FFE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63431" w14:textId="77777777" w:rsidR="002E41E8" w:rsidRPr="00940ABD" w:rsidRDefault="002A2BE2">
            <w:r w:rsidRPr="00940ABD">
              <w:rPr>
                <w:lang w:val="en-US"/>
              </w:rPr>
              <w:t>Pelajar / Mahasiswa</w:t>
              <w:br/>
              <w:t/>
            </w:r>
          </w:p>
        </w:tc>
      </w:tr>
      <w:tr w:rsidR="002E41E8" w14:paraId="5672CAE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0B8BA" w14:textId="77777777" w:rsidR="002E41E8" w:rsidRDefault="002E41E8">
            <w:r>
              <w:t>Pendidikan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BACE8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52B81" w14:textId="0E272581" w:rsidR="002E41E8" w:rsidRPr="00940ABD" w:rsidRDefault="002A2BE2">
            <w:r w:rsidRPr="00940ABD">
              <w:rPr>
                <w:lang w:val="en-US"/>
              </w:rPr>
              <w:t>SLTA / Sederajat</w:t>
            </w:r>
          </w:p>
        </w:tc>
      </w:tr>
    </w:tbl>
    <w:p w14:paraId="0CDFE8DA" w14:textId="77777777" w:rsidR="002E41E8" w:rsidRDefault="002E41E8">
      <w:pPr>
        <w:ind w:left="900"/>
        <w:jc w:val="both"/>
      </w:pPr>
    </w:p>
    <w:p w14:paraId="04F4A540" w14:textId="77777777" w:rsidR="002E41E8" w:rsidRPr="001833A1" w:rsidRDefault="002E41E8">
      <w:pPr>
        <w:jc w:val="center"/>
        <w:rPr>
          <w:b/>
        </w:rPr>
      </w:pPr>
      <w:r w:rsidRPr="001833A1">
        <w:rPr>
          <w:b/>
        </w:rPr>
        <w:t>MENGHADAP KEPADA :</w:t>
      </w:r>
    </w:p>
    <w:p w14:paraId="3874489D" w14:textId="77777777" w:rsidR="002E41E8" w:rsidRDefault="002E41E8">
      <w:pPr>
        <w:jc w:val="center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652"/>
        <w:gridCol w:w="425"/>
        <w:gridCol w:w="5559"/>
      </w:tblGrid>
      <w:tr w:rsidR="002E41E8" w14:paraId="33919B05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289FF" w14:textId="77777777" w:rsidR="002E41E8" w:rsidRDefault="002E41E8">
            <w:r>
              <w:t>Nama, jabatan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4E91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F991B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FERY OKTAFIANTO, S.H.</w:t>
            </w:r>
          </w:p>
        </w:tc>
      </w:tr>
      <w:tr w:rsidR="002E41E8" w14:paraId="29A08980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4CC1B" w14:textId="77777777" w:rsidR="002E41E8" w:rsidRDefault="002E41E8">
            <w:r>
              <w:t>Di kantor/alamat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717F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FA883" w14:textId="77777777" w:rsidR="002E41E8" w:rsidRDefault="002E41E8">
            <w:proofErr w:type="spellStart"/>
            <w:r>
              <w:rPr>
                <w:lang w:val="en-US"/>
              </w:rPr>
              <w:t>Pengadilan</w:t>
            </w:r>
            <w:proofErr w:type="spellEnd"/>
            <w:r>
              <w:rPr>
                <w:lang w:val="en-US"/>
              </w:rPr>
              <w:t xml:space="preserve"> Negeri </w:t>
            </w:r>
            <w:proofErr w:type="spellStart"/>
            <w:r>
              <w:rPr>
                <w:lang w:val="en-US"/>
              </w:rPr>
              <w:t>Boyolali</w:t>
            </w:r>
            <w:proofErr w:type="spellEnd"/>
          </w:p>
        </w:tc>
      </w:tr>
      <w:tr w:rsidR="002E41E8" w14:paraId="3EE50264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7BA29" w14:textId="77777777" w:rsidR="002E41E8" w:rsidRDefault="002E41E8">
            <w:r>
              <w:t>Pada hari, tanggal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D7563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D1D2D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Rabu, 17 Desember 2025</w:t>
            </w:r>
          </w:p>
        </w:tc>
      </w:tr>
      <w:tr w:rsidR="002E41E8" w14:paraId="438AB1F8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99542" w14:textId="77777777" w:rsidR="002E41E8" w:rsidRDefault="002E41E8">
            <w:r>
              <w:t>Jam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00A8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F9E59" w14:textId="77777777" w:rsidR="002E41E8" w:rsidRDefault="002E41E8">
            <w:r>
              <w:rPr>
                <w:lang w:val="en-US"/>
              </w:rPr>
              <w:t>10.00</w:t>
            </w:r>
            <w:r>
              <w:t xml:space="preserve"> </w:t>
            </w:r>
            <w:r>
              <w:rPr>
                <w:lang w:val="en-US"/>
              </w:rPr>
              <w:t xml:space="preserve">WIB – </w:t>
            </w:r>
            <w:proofErr w:type="spellStart"/>
            <w:r>
              <w:rPr>
                <w:lang w:val="en-US"/>
              </w:rPr>
              <w:t>Selesai</w:t>
            </w:r>
            <w:proofErr w:type="spellEnd"/>
          </w:p>
        </w:tc>
      </w:tr>
      <w:tr w:rsidR="002E41E8" w14:paraId="1D7CBA85" w14:textId="77777777" w:rsidTr="00D81B60">
        <w:trPr>
          <w:trHeight w:val="90"/>
        </w:trPr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A57AD" w14:textId="77777777" w:rsidR="002E41E8" w:rsidRDefault="002E41E8"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Keperluan</w:t>
            </w:r>
            <w:proofErr w:type="spellEnd"/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266D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0C5B0" w14:textId="77777777" w:rsidR="002E41E8" w:rsidRPr="002A2BE2" w:rsidRDefault="002E41E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Persidangan</w:t>
            </w:r>
            <w:proofErr w:type="spellEnd"/>
            <w:r>
              <w:t xml:space="preserve"> Dengan Agenda </w:t>
            </w:r>
            <w:r w:rsidR="002A2BE2">
              <w:rPr>
                <w:lang w:val="en-US"/>
              </w:rPr>
              <w:t>Tuntutan</w:t>
            </w:r>
          </w:p>
        </w:tc>
      </w:tr>
    </w:tbl>
    <w:p w14:paraId="550C4207" w14:textId="77777777" w:rsidR="002E41E8" w:rsidRDefault="002E41E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4DEBD8" w14:textId="77777777" w:rsidR="002E41E8" w:rsidRDefault="002E41E8">
      <w:pPr>
        <w:ind w:left="900"/>
        <w:jc w:val="both"/>
      </w:pPr>
    </w:p>
    <w:p w14:paraId="125DAD7D" w14:textId="77777777" w:rsidR="002E41E8" w:rsidRDefault="002E41E8">
      <w:pPr>
        <w:ind w:left="900"/>
        <w:jc w:val="both"/>
      </w:pPr>
      <w:r>
        <w:t>Demikian untuk diindahkan sebagaimana mestinya.</w:t>
      </w:r>
    </w:p>
    <w:p w14:paraId="2ED55D18" w14:textId="77777777" w:rsidR="002E41E8" w:rsidRDefault="002E41E8">
      <w:pPr>
        <w:ind w:left="90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738"/>
        <w:gridCol w:w="6132"/>
      </w:tblGrid>
      <w:tr w:rsidR="002E41E8" w14:paraId="6AB098BE" w14:textId="77777777">
        <w:trPr>
          <w:jc w:val="center"/>
        </w:trPr>
        <w:tc>
          <w:tcPr>
            <w:tcW w:w="37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11C8A" w14:textId="77777777" w:rsidR="002E41E8" w:rsidRDefault="002E41E8">
            <w:pPr>
              <w:jc w:val="center"/>
            </w:pPr>
          </w:p>
          <w:p w14:paraId="0A90A42A" w14:textId="77777777" w:rsidR="002E41E8" w:rsidRDefault="002E41E8"/>
          <w:p w14:paraId="69F6A46A" w14:textId="77777777" w:rsidR="002E41E8" w:rsidRDefault="002E41E8">
            <w:pPr>
              <w:jc w:val="center"/>
            </w:pPr>
          </w:p>
          <w:p w14:paraId="360E6973" w14:textId="77777777" w:rsidR="002E41E8" w:rsidRDefault="002E41E8">
            <w:pPr>
              <w:jc w:val="center"/>
            </w:pPr>
            <w:proofErr w:type="spellStart"/>
            <w:r>
              <w:rPr>
                <w:lang w:val="en-US"/>
              </w:rPr>
              <w:t>Terdakwa</w:t>
            </w:r>
            <w:proofErr w:type="spellEnd"/>
          </w:p>
          <w:p w14:paraId="61F02CAE" w14:textId="77777777" w:rsidR="002E41E8" w:rsidRDefault="002E41E8"/>
          <w:p w14:paraId="55EEE920" w14:textId="77777777" w:rsidR="002E41E8" w:rsidRDefault="002E41E8"/>
          <w:p w14:paraId="49724944" w14:textId="77777777" w:rsidR="002E41E8" w:rsidRDefault="002E41E8"/>
          <w:p w14:paraId="40718AF9" w14:textId="77777777" w:rsidR="002E41E8" w:rsidRDefault="002E41E8"/>
          <w:p w14:paraId="5EED410E" w14:textId="77777777" w:rsidR="002E41E8" w:rsidRDefault="002E41E8">
            <w:pPr>
              <w:ind w:left="-108"/>
              <w:jc w:val="center"/>
            </w:pPr>
            <w:proofErr w:type="gramStart"/>
            <w:r>
              <w:rPr>
                <w:b/>
                <w:bCs/>
                <w:lang w:val="en-US"/>
              </w:rPr>
              <w:t>(</w:t>
            </w:r>
            <w:r w:rsidR="002A2BE2">
              <w:rPr>
                <w:b/>
                <w:bCs/>
                <w:lang w:val="en-US"/>
              </w:rPr>
              <w:t xml:space="preserve"> FAJAR BURHANUDIN </w:t>
            </w:r>
            <w:r>
              <w:rPr>
                <w:b/>
                <w:bCs/>
                <w:lang w:val="en-US"/>
              </w:rPr>
              <w:t>)</w:t>
            </w:r>
          </w:p>
          <w:p w14:paraId="4EE5A4AE" w14:textId="77777777" w:rsidR="002E41E8" w:rsidRDefault="002E41E8"/>
        </w:tc>
        <w:tc>
          <w:tcPr>
            <w:tcW w:w="61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B84F2" w14:textId="1A6AB18D" w:rsidR="002E41E8" w:rsidRPr="002A2BE2" w:rsidRDefault="004E1173">
            <w:pPr>
              <w:jc w:val="center"/>
              <w:rPr>
                <w:lang w:val="en-US"/>
              </w:rPr>
            </w:pPr>
            <w:r>
              <w:t>AAA</w:t>
            </w:r>
            <w:r w:rsidR="002E41E8">
              <w:rPr>
                <w:lang w:val="en-US"/>
              </w:rPr>
              <w:t xml:space="preserve">, </w:t>
            </w:r>
            <w:r w:rsidR="002A2BE2" w:rsidRPr="00940ABD">
              <w:rPr>
                <w:lang w:val="en-US"/>
              </w:rPr>
              <w:t>18 Desember 2025</w:t>
            </w:r>
          </w:p>
          <w:p w14:paraId="18581AAC" w14:textId="77777777" w:rsidR="002E41E8" w:rsidRDefault="002E41E8">
            <w:pPr>
              <w:jc w:val="both"/>
            </w:pPr>
          </w:p>
          <w:p w14:paraId="40CE1CA2" w14:textId="2F3FDE79" w:rsidR="004E1173" w:rsidRPr="004E1173" w:rsidRDefault="002E41E8">
            <w:pPr>
              <w:jc w:val="center"/>
            </w:pPr>
            <w:r>
              <w:rPr>
                <w:b/>
                <w:bCs/>
                <w:lang w:val="en-US"/>
              </w:rPr>
              <w:t xml:space="preserve">A.N KEPALA </w:t>
            </w:r>
            <w:r w:rsidR="004E1173" w:rsidRPr="004E1173">
              <w:rPr>
                <w:b/>
              </w:rPr>
              <w:t>AAA</w:t>
            </w:r>
          </w:p>
          <w:p w14:paraId="0703FB66" w14:textId="6DDA01E3" w:rsidR="002E41E8" w:rsidRDefault="001614BF">
            <w:pPr>
              <w:jc w:val="center"/>
            </w:pPr>
            <w:r w:rsidRPr="001614BF">
              <w:rPr>
                <w:b/>
              </w:rPr>
              <w:t>AAA,</w:t>
            </w:r>
          </w:p>
          <w:p w14:paraId="3ED03366" w14:textId="77777777" w:rsidR="002E41E8" w:rsidRDefault="002E41E8">
            <w:pPr>
              <w:jc w:val="center"/>
            </w:pPr>
            <w:proofErr w:type="spellStart"/>
            <w:r>
              <w:rPr>
                <w:b/>
                <w:bCs/>
                <w:lang w:val="en-US"/>
              </w:rPr>
              <w:t>Ub</w:t>
            </w:r>
            <w:proofErr w:type="spellEnd"/>
            <w:r>
              <w:rPr>
                <w:b/>
                <w:bCs/>
                <w:lang w:val="en-US"/>
              </w:rPr>
              <w:t>. PENUNTUT UMUM</w:t>
            </w:r>
          </w:p>
          <w:p w14:paraId="5450A47F" w14:textId="77777777" w:rsidR="002E41E8" w:rsidRDefault="002E41E8">
            <w:pPr>
              <w:jc w:val="center"/>
            </w:pPr>
          </w:p>
          <w:p w14:paraId="34C3912D" w14:textId="77777777" w:rsidR="002E41E8" w:rsidRDefault="002E41E8">
            <w:pPr>
              <w:jc w:val="both"/>
            </w:pPr>
          </w:p>
          <w:p w14:paraId="4DA53A8C" w14:textId="77777777" w:rsidR="002E41E8" w:rsidRDefault="002E41E8">
            <w:pPr>
              <w:jc w:val="center"/>
            </w:pPr>
          </w:p>
          <w:p w14:paraId="56C3E679" w14:textId="77777777" w:rsidR="002E41E8" w:rsidRPr="00940ABD" w:rsidRDefault="002A2BE2">
            <w:pPr>
              <w:jc w:val="center"/>
              <w:rPr>
                <w:lang w:val="en-US"/>
              </w:rPr>
            </w:pPr>
            <w:r w:rsidRPr="00940ABD">
              <w:rPr>
                <w:b/>
                <w:bCs/>
                <w:u w:val="single"/>
                <w:lang w:val="en-US"/>
              </w:rPr>
              <w:t>FERY OKTAFIANTO, S.H.</w:t>
            </w:r>
          </w:p>
          <w:p w14:paraId="346D9317" w14:textId="4895E672" w:rsidR="002E41E8" w:rsidRPr="002A2BE2" w:rsidRDefault="002E41E8" w:rsidP="004E1173">
            <w:pPr>
              <w:rPr>
                <w:lang w:val="en-US"/>
              </w:rPr>
            </w:pPr>
          </w:p>
        </w:tc>
      </w:tr>
    </w:tbl>
    <w:p w14:paraId="13E0A47E" w14:textId="77777777" w:rsidR="002E41E8" w:rsidRDefault="002E41E8"/>
    <w:sectPr w:rsidR="002E41E8"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CF2F289E"/>
    <w:rsid w:val="9FF76B60"/>
    <w:rsid w:val="B38F0260"/>
    <w:rsid w:val="B7F7C333"/>
    <w:rsid w:val="BEC137F5"/>
    <w:rsid w:val="BFDA3437"/>
    <w:rsid w:val="BFF341B4"/>
    <w:rsid w:val="CF2F289E"/>
    <w:rsid w:val="D0E6A970"/>
    <w:rsid w:val="ECFF0A6F"/>
    <w:rsid w:val="EECD7C42"/>
    <w:rsid w:val="EEEFCFC1"/>
    <w:rsid w:val="F79F9FB6"/>
    <w:rsid w:val="FC768D8A"/>
    <w:rsid w:val="FEA291A6"/>
    <w:rsid w:val="00003E86"/>
    <w:rsid w:val="00050A31"/>
    <w:rsid w:val="000716D2"/>
    <w:rsid w:val="00071AAB"/>
    <w:rsid w:val="000B76C4"/>
    <w:rsid w:val="000C5610"/>
    <w:rsid w:val="000E6552"/>
    <w:rsid w:val="000F3A4F"/>
    <w:rsid w:val="000F59AC"/>
    <w:rsid w:val="00114D4D"/>
    <w:rsid w:val="001364FE"/>
    <w:rsid w:val="001368DD"/>
    <w:rsid w:val="00147DB3"/>
    <w:rsid w:val="001518A5"/>
    <w:rsid w:val="001614BF"/>
    <w:rsid w:val="00170095"/>
    <w:rsid w:val="00170E4F"/>
    <w:rsid w:val="001743F4"/>
    <w:rsid w:val="001833A1"/>
    <w:rsid w:val="00186DB1"/>
    <w:rsid w:val="00187C33"/>
    <w:rsid w:val="001936B7"/>
    <w:rsid w:val="00196AB1"/>
    <w:rsid w:val="00201333"/>
    <w:rsid w:val="00210FA7"/>
    <w:rsid w:val="00216417"/>
    <w:rsid w:val="0026631D"/>
    <w:rsid w:val="002A2BE2"/>
    <w:rsid w:val="002C2F53"/>
    <w:rsid w:val="002E41E8"/>
    <w:rsid w:val="003003F0"/>
    <w:rsid w:val="0033518C"/>
    <w:rsid w:val="003437C2"/>
    <w:rsid w:val="00377186"/>
    <w:rsid w:val="003A1C03"/>
    <w:rsid w:val="003D6E99"/>
    <w:rsid w:val="00414627"/>
    <w:rsid w:val="00425D63"/>
    <w:rsid w:val="004643D8"/>
    <w:rsid w:val="004725B5"/>
    <w:rsid w:val="00497C24"/>
    <w:rsid w:val="004C7BA5"/>
    <w:rsid w:val="004E1173"/>
    <w:rsid w:val="004E7628"/>
    <w:rsid w:val="004F48F2"/>
    <w:rsid w:val="005149B1"/>
    <w:rsid w:val="005647F2"/>
    <w:rsid w:val="005662D1"/>
    <w:rsid w:val="00573A09"/>
    <w:rsid w:val="005A33CB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D59F5"/>
    <w:rsid w:val="007152D7"/>
    <w:rsid w:val="007164A9"/>
    <w:rsid w:val="00746C14"/>
    <w:rsid w:val="00773A57"/>
    <w:rsid w:val="007C2C59"/>
    <w:rsid w:val="00801F23"/>
    <w:rsid w:val="008245F6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0C99"/>
    <w:rsid w:val="00930FDE"/>
    <w:rsid w:val="00940ABD"/>
    <w:rsid w:val="00984C93"/>
    <w:rsid w:val="00987CE1"/>
    <w:rsid w:val="0099405C"/>
    <w:rsid w:val="009C600F"/>
    <w:rsid w:val="009D3723"/>
    <w:rsid w:val="009E04F2"/>
    <w:rsid w:val="00A03B7B"/>
    <w:rsid w:val="00A146FF"/>
    <w:rsid w:val="00A200C9"/>
    <w:rsid w:val="00A250D5"/>
    <w:rsid w:val="00A32F56"/>
    <w:rsid w:val="00A36028"/>
    <w:rsid w:val="00A77054"/>
    <w:rsid w:val="00A91424"/>
    <w:rsid w:val="00A924EE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3DFA"/>
    <w:rsid w:val="00B74876"/>
    <w:rsid w:val="00B77AD8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1C9D"/>
    <w:rsid w:val="00D07232"/>
    <w:rsid w:val="00D10245"/>
    <w:rsid w:val="00D21BDD"/>
    <w:rsid w:val="00D65F07"/>
    <w:rsid w:val="00D81B60"/>
    <w:rsid w:val="00D92BB7"/>
    <w:rsid w:val="00DC76D2"/>
    <w:rsid w:val="00DD30ED"/>
    <w:rsid w:val="00E347DA"/>
    <w:rsid w:val="00E52848"/>
    <w:rsid w:val="00E64C21"/>
    <w:rsid w:val="00E97197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5FC77A1"/>
    <w:rsid w:val="47B6107D"/>
    <w:rsid w:val="57D5B62D"/>
    <w:rsid w:val="57F69CEC"/>
    <w:rsid w:val="57FFBA3B"/>
    <w:rsid w:val="5F3B478A"/>
    <w:rsid w:val="6C9BC0A3"/>
    <w:rsid w:val="6EA1C0EA"/>
    <w:rsid w:val="7DD334D1"/>
    <w:rsid w:val="7DF89AE7"/>
    <w:rsid w:val="7EA7C483"/>
    <w:rsid w:val="7EE6A014"/>
    <w:rsid w:val="7FB18D2E"/>
    <w:rsid w:val="7FEC812C"/>
    <w:rsid w:val="7FFFE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B33FF"/>
  <w15:chartTrackingRefBased/>
  <w15:docId w15:val="{3E49AE69-A11E-44E6-BE4C-30B13C32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6" w:qFormat="1"/>
    <w:lsdException w:name="footnote text" w:qFormat="1"/>
    <w:lsdException w:name="annotation text" w:qFormat="1"/>
    <w:lsdException w:name="caption" w:qFormat="1"/>
    <w:lsdException w:name="envelope address" w:qFormat="1"/>
    <w:lsdException w:name="List Bullet" w:qFormat="1"/>
    <w:lsdException w:name="List Number" w:qFormat="1"/>
    <w:lsdException w:name="List 4" w:qFormat="1"/>
    <w:lsdException w:name="List Bullet 3" w:qFormat="1"/>
    <w:lsdException w:name="List Bullet 5" w:qFormat="1"/>
    <w:lsdException w:name="List Number 3" w:qFormat="1"/>
    <w:lsdException w:name="Title" w:qFormat="1"/>
    <w:lsdException w:name="Default Paragraph Font" w:semiHidden="1"/>
    <w:lsdException w:name="Message Header" w:qFormat="1"/>
    <w:lsdException w:name="Subtitle" w:qFormat="1"/>
    <w:lsdException w:name="Dat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Cit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qFormat/>
    <w:rPr>
      <w:i/>
      <w:iCs/>
    </w:rPr>
  </w:style>
  <w:style w:type="character" w:styleId="HTMLCode">
    <w:name w:val="HTML Code"/>
    <w:rPr>
      <w:rFonts w:ascii="Courier New" w:hAnsi="Courier New" w:cs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rPr>
      <w:rFonts w:ascii="Courier New" w:hAnsi="Courier New" w:cs="Courier New"/>
    </w:rPr>
  </w:style>
  <w:style w:type="character" w:styleId="HTMLTypewriter">
    <w:name w:val="HTML Typewriter"/>
    <w:rPr>
      <w:rFonts w:ascii="Courier New" w:hAnsi="Courier New" w:cs="Courier New"/>
      <w:sz w:val="20"/>
      <w:szCs w:val="20"/>
    </w:rPr>
  </w:style>
  <w:style w:type="character" w:styleId="HTMLVariable">
    <w:name w:val="HTML Variable"/>
    <w:rPr>
      <w:i/>
      <w:iCs/>
    </w:r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  <w:tabs>
        <w:tab w:val="left" w:pos="360"/>
      </w:tabs>
    </w:pPr>
  </w:style>
  <w:style w:type="paragraph" w:styleId="ListBullet2">
    <w:name w:val="List Bullet 2"/>
    <w:basedOn w:val="Normal"/>
    <w:pPr>
      <w:numPr>
        <w:numId w:val="2"/>
      </w:numPr>
      <w:tabs>
        <w:tab w:val="left" w:pos="780"/>
      </w:tabs>
    </w:pPr>
  </w:style>
  <w:style w:type="paragraph" w:styleId="ListBullet3">
    <w:name w:val="List Bullet 3"/>
    <w:basedOn w:val="Normal"/>
    <w:qFormat/>
    <w:pPr>
      <w:numPr>
        <w:numId w:val="3"/>
      </w:numPr>
      <w:tabs>
        <w:tab w:val="left" w:pos="1200"/>
      </w:tabs>
    </w:pPr>
  </w:style>
  <w:style w:type="paragraph" w:styleId="ListBullet4">
    <w:name w:val="List Bullet 4"/>
    <w:basedOn w:val="Normal"/>
    <w:pPr>
      <w:numPr>
        <w:numId w:val="4"/>
      </w:numPr>
      <w:tabs>
        <w:tab w:val="left" w:pos="1620"/>
      </w:tabs>
    </w:pPr>
  </w:style>
  <w:style w:type="paragraph" w:styleId="ListBullet5">
    <w:name w:val="List Bullet 5"/>
    <w:basedOn w:val="Normal"/>
    <w:qFormat/>
    <w:pPr>
      <w:numPr>
        <w:numId w:val="5"/>
      </w:numPr>
      <w:tabs>
        <w:tab w:val="left" w:pos="2040"/>
      </w:tabs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  <w:tabs>
        <w:tab w:val="left" w:pos="360"/>
      </w:tabs>
    </w:pPr>
  </w:style>
  <w:style w:type="paragraph" w:styleId="ListNumber2">
    <w:name w:val="List Number 2"/>
    <w:basedOn w:val="Normal"/>
    <w:pPr>
      <w:numPr>
        <w:numId w:val="7"/>
      </w:numPr>
      <w:tabs>
        <w:tab w:val="left" w:pos="780"/>
      </w:tabs>
    </w:pPr>
  </w:style>
  <w:style w:type="paragraph" w:styleId="ListNumber3">
    <w:name w:val="List Number 3"/>
    <w:basedOn w:val="Normal"/>
    <w:qFormat/>
    <w:pPr>
      <w:numPr>
        <w:numId w:val="8"/>
      </w:numPr>
      <w:tabs>
        <w:tab w:val="left" w:pos="1200"/>
      </w:tabs>
    </w:pPr>
  </w:style>
  <w:style w:type="paragraph" w:styleId="ListNumber4">
    <w:name w:val="List Number 4"/>
    <w:basedOn w:val="Normal"/>
    <w:pPr>
      <w:numPr>
        <w:numId w:val="9"/>
      </w:numPr>
      <w:tabs>
        <w:tab w:val="left" w:pos="1620"/>
      </w:tabs>
    </w:pPr>
  </w:style>
  <w:style w:type="paragraph" w:styleId="ListNumber5">
    <w:name w:val="List Number 5"/>
    <w:basedOn w:val="Normal"/>
    <w:pPr>
      <w:numPr>
        <w:numId w:val="10"/>
      </w:numPr>
      <w:tabs>
        <w:tab w:val="left" w:pos="2040"/>
      </w:tabs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1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hsl</dc:creator>
  <cp:keywords/>
  <cp:lastModifiedBy>ACER</cp:lastModifiedBy>
  <cp:revision>27</cp:revision>
  <dcterms:created xsi:type="dcterms:W3CDTF">2025-11-19T11:05:00Z</dcterms:created>
  <dcterms:modified xsi:type="dcterms:W3CDTF">2025-12-18T07:18:00Z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D645F58C5CAE6D25666C1D69FC9C244D_43</vt:lpwstr>
  </property>
</Properties>
</file>