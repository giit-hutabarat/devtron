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0E04" w14:textId="6FCCCBC8" w:rsidR="002E41E8" w:rsidRDefault="00F72DE4">
      <w:r>
        <w:rPr>
          <w:b/>
          <w:bCs/>
          <w:noProof/>
          <w:u w:val="single"/>
          <w:lang w:val="en-US"/>
        </w:rPr>
        <w:pict w14:anchorId="4523D3BA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80.75pt;margin-top:-2.25pt;width:39.75pt;height:21pt;z-index:1" filled="f" stroked="f">
            <v:textbox>
              <w:txbxContent>
                <w:p w14:paraId="26C3594F" w14:textId="1EB2A547" w:rsidR="00AF63F7" w:rsidRDefault="00AF63F7">
                  <w:r>
                    <w:rPr>
                      <w:b/>
                      <w:bCs/>
                      <w:lang w:val="en-US"/>
                    </w:rPr>
                    <w:t>P37</w:t>
                  </w:r>
                </w:p>
              </w:txbxContent>
            </v:textbox>
          </v:shape>
        </w:pict>
      </w:r>
      <w:r w:rsidR="004725B5">
        <w:rPr>
          <w:b/>
          <w:bCs/>
          <w:u w:val="single"/>
          <w:lang w:val="en-US"/>
        </w:rPr>
        <w:t>$</w:t>
      </w:r>
      <w:r w:rsidR="006D59F5">
        <w:rPr>
          <w:b/>
          <w:bCs/>
          <w:u w:val="single"/>
          <w:lang w:val="en-US"/>
        </w:rPr>
        <w:t>{</w:t>
      </w:r>
      <w:proofErr w:type="spellStart"/>
      <w:r w:rsidR="004725B5">
        <w:rPr>
          <w:b/>
          <w:bCs/>
          <w:u w:val="single"/>
          <w:lang w:val="en-US"/>
        </w:rPr>
        <w:t>nama</w:t>
      </w:r>
      <w:r w:rsidR="00A77054">
        <w:rPr>
          <w:b/>
          <w:bCs/>
          <w:u w:val="single"/>
          <w:lang w:val="en-US"/>
        </w:rPr>
        <w:t>_i</w:t>
      </w:r>
      <w:r w:rsidR="004725B5">
        <w:rPr>
          <w:b/>
          <w:bCs/>
          <w:u w:val="single"/>
          <w:lang w:val="en-US"/>
        </w:rPr>
        <w:t>nstansi</w:t>
      </w:r>
      <w:proofErr w:type="spellEnd"/>
      <w:r w:rsidR="006D59F5">
        <w:rPr>
          <w:b/>
          <w:bCs/>
          <w:u w:val="single"/>
          <w:lang w:val="en-US"/>
        </w:rPr>
        <w:t>}</w:t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4725B5">
        <w:tab/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3F4B97CD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${</w:t>
      </w:r>
      <w:proofErr w:type="spellStart"/>
      <w:r w:rsidR="006D59F5">
        <w:rPr>
          <w:b/>
          <w:lang w:val="en-US"/>
        </w:rPr>
        <w:t>jenis_perkara</w:t>
      </w:r>
      <w:proofErr w:type="spellEnd"/>
      <w:r w:rsidR="002A2BE2" w:rsidRPr="00D01C9D">
        <w:rPr>
          <w:b/>
          <w:lang w:val="en-US"/>
        </w:rPr>
        <w:t>}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${</w:t>
      </w:r>
      <w:proofErr w:type="spellStart"/>
      <w:r w:rsidR="00A146FF" w:rsidRPr="00E52848">
        <w:rPr>
          <w:b/>
          <w:bCs/>
          <w:color w:val="000000"/>
          <w:lang w:val="en-US"/>
        </w:rPr>
        <w:t>nama_terdakwa</w:t>
      </w:r>
      <w:proofErr w:type="spellEnd"/>
      <w:r w:rsidR="00A146FF" w:rsidRPr="00E52848">
        <w:rPr>
          <w:b/>
          <w:bCs/>
          <w:color w:val="000000"/>
          <w:lang w:val="en-US"/>
        </w:rPr>
        <w:t>}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$</w:t>
      </w:r>
      <w:r w:rsidR="00910C99" w:rsidRPr="00E52848">
        <w:rPr>
          <w:b/>
          <w:bCs/>
          <w:color w:val="000000"/>
          <w:lang w:val="en-US"/>
        </w:rPr>
        <w:t>{</w:t>
      </w:r>
      <w:proofErr w:type="spellStart"/>
      <w:r w:rsidR="00A146FF" w:rsidRPr="00E52848">
        <w:rPr>
          <w:b/>
          <w:bCs/>
          <w:color w:val="000000"/>
          <w:lang w:val="en-US"/>
        </w:rPr>
        <w:t>nama_ortu</w:t>
      </w:r>
      <w:proofErr w:type="spellEnd"/>
      <w:r w:rsidR="00910C99" w:rsidRPr="00E52848">
        <w:rPr>
          <w:b/>
          <w:bCs/>
          <w:color w:val="000000"/>
          <w:lang w:val="en-US"/>
        </w:rPr>
        <w:t>}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${</w:t>
            </w:r>
            <w:proofErr w:type="spellStart"/>
            <w:r w:rsidR="00E52848" w:rsidRPr="00E52848">
              <w:rPr>
                <w:b/>
                <w:bCs/>
                <w:color w:val="000000"/>
                <w:lang w:val="en-US"/>
              </w:rPr>
              <w:t>nama_terdakwa</w:t>
            </w:r>
            <w:proofErr w:type="spellEnd"/>
            <w:r>
              <w:t>}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tempat_lahir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${</w:t>
            </w:r>
            <w:proofErr w:type="spellStart"/>
            <w:r w:rsidRPr="00940ABD">
              <w:rPr>
                <w:lang w:val="en-US"/>
              </w:rPr>
              <w:t>umur</w:t>
            </w:r>
            <w:proofErr w:type="spellEnd"/>
            <w:r w:rsidRPr="00940ABD">
              <w:rPr>
                <w:lang w:val="en-US"/>
              </w:rPr>
              <w:t>}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${</w:t>
            </w:r>
            <w:proofErr w:type="spellStart"/>
            <w:r w:rsidR="002A2BE2" w:rsidRPr="00940ABD">
              <w:rPr>
                <w:lang w:val="en-US"/>
              </w:rPr>
              <w:t>tgl_lahir</w:t>
            </w:r>
            <w:proofErr w:type="spellEnd"/>
            <w:r w:rsidR="002A2BE2" w:rsidRPr="00940ABD">
              <w:rPr>
                <w:lang w:val="en-US"/>
              </w:rPr>
              <w:t>}</w:t>
            </w:r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${</w:t>
            </w:r>
            <w:proofErr w:type="spellStart"/>
            <w:r w:rsidRPr="00940ABD">
              <w:rPr>
                <w:lang w:val="en-US"/>
              </w:rPr>
              <w:t>jenis_kelamin</w:t>
            </w:r>
            <w:proofErr w:type="spellEnd"/>
            <w:r w:rsidRPr="00940ABD">
              <w:rPr>
                <w:lang w:val="en-US"/>
              </w:rPr>
              <w:t>}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kewarganegaraan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alamat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${agama}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${</w:t>
            </w:r>
            <w:proofErr w:type="spellStart"/>
            <w:r w:rsidRPr="00940ABD">
              <w:rPr>
                <w:lang w:val="en-US"/>
              </w:rPr>
              <w:t>pekerjaan</w:t>
            </w:r>
            <w:proofErr w:type="spellEnd"/>
            <w:r w:rsidRPr="00940ABD">
              <w:rPr>
                <w:lang w:val="en-US"/>
              </w:rPr>
              <w:t>}</w:t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${</w:t>
            </w:r>
            <w:proofErr w:type="spellStart"/>
            <w:r w:rsidR="00910C99" w:rsidRPr="00940ABD">
              <w:rPr>
                <w:lang w:val="en-US"/>
              </w:rPr>
              <w:t>p</w:t>
            </w:r>
            <w:r w:rsidRPr="00940ABD">
              <w:rPr>
                <w:lang w:val="en-US"/>
              </w:rPr>
              <w:t>endidikan</w:t>
            </w:r>
            <w:proofErr w:type="spellEnd"/>
            <w:r w:rsidRPr="00940ABD">
              <w:rPr>
                <w:lang w:val="en-US"/>
              </w:rPr>
              <w:t>}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jpu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1CD9BCB6" w:rsidR="002E41E8" w:rsidRPr="00940ABD" w:rsidRDefault="00715CB5">
            <w:pPr>
              <w:rPr>
                <w:lang w:val="en-US"/>
              </w:rPr>
            </w:pPr>
            <w:r>
              <w:t>${nama_hari}</w:t>
            </w:r>
            <w:r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${</w:t>
            </w:r>
            <w:proofErr w:type="spellStart"/>
            <w:r w:rsidR="002A2BE2" w:rsidRPr="00940ABD">
              <w:rPr>
                <w:lang w:val="en-US"/>
              </w:rPr>
              <w:t>hari_sidang</w:t>
            </w:r>
            <w:proofErr w:type="spellEnd"/>
            <w:r w:rsidR="002A2BE2" w:rsidRPr="00940ABD">
              <w:rPr>
                <w:lang w:val="en-US"/>
              </w:rPr>
              <w:t>}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${agenda}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$</w:t>
            </w:r>
            <w:proofErr w:type="gramEnd"/>
            <w:r w:rsidR="002A2BE2">
              <w:rPr>
                <w:b/>
                <w:bCs/>
                <w:lang w:val="en-US"/>
              </w:rPr>
              <w:t>{</w:t>
            </w:r>
            <w:proofErr w:type="spellStart"/>
            <w:r w:rsidR="002A2BE2">
              <w:rPr>
                <w:b/>
                <w:bCs/>
                <w:lang w:val="en-US"/>
              </w:rPr>
              <w:t>nama_terdakwa</w:t>
            </w:r>
            <w:proofErr w:type="spellEnd"/>
            <w:r w:rsidR="002A2BE2">
              <w:rPr>
                <w:b/>
                <w:bCs/>
                <w:lang w:val="en-US"/>
              </w:rPr>
              <w:t xml:space="preserve">}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${kota_surat}</w:t>
            </w:r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${</w:t>
            </w:r>
            <w:proofErr w:type="spellStart"/>
            <w:r w:rsidR="002A2BE2" w:rsidRPr="00940ABD">
              <w:rPr>
                <w:lang w:val="en-US"/>
              </w:rPr>
              <w:t>tanggal_surat</w:t>
            </w:r>
            <w:proofErr w:type="spellEnd"/>
            <w:r w:rsidR="002A2BE2" w:rsidRPr="00940ABD">
              <w:rPr>
                <w:lang w:val="en-US"/>
              </w:rPr>
              <w:t>}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1790E70D" w:rsidR="004E1173" w:rsidRPr="004E1173" w:rsidRDefault="00F72DE4">
            <w:pPr>
              <w:jc w:val="center"/>
            </w:pPr>
            <w:r>
              <w:rPr>
                <w:b/>
                <w:bCs/>
                <w:lang w:val="en-US"/>
              </w:rPr>
              <w:t xml:space="preserve">A.N </w:t>
            </w:r>
            <w:proofErr w:type="spellStart"/>
            <w:r>
              <w:rPr>
                <w:b/>
                <w:bCs/>
                <w:lang w:val="en-US"/>
              </w:rPr>
              <w:t>Kepala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4E1173" w:rsidRPr="004E1173">
              <w:rPr>
                <w:b/>
              </w:rPr>
              <w:t>${</w:t>
            </w:r>
            <w:r w:rsidR="006D59F5" w:rsidRPr="004E1173">
              <w:rPr>
                <w:b/>
              </w:rPr>
              <w:t>nama_instansi</w:t>
            </w:r>
            <w:r w:rsidR="004E1173" w:rsidRPr="004E1173">
              <w:rPr>
                <w:b/>
              </w:rPr>
              <w:t>}</w:t>
            </w:r>
          </w:p>
          <w:p w14:paraId="0703FB66" w14:textId="6DDA01E3" w:rsidR="002E41E8" w:rsidRDefault="001614BF">
            <w:pPr>
              <w:jc w:val="center"/>
            </w:pPr>
            <w:r w:rsidRPr="001614BF">
              <w:rPr>
                <w:b/>
              </w:rPr>
              <w:t>${</w:t>
            </w:r>
            <w:r w:rsidR="006D59F5" w:rsidRPr="001614BF">
              <w:rPr>
                <w:b/>
              </w:rPr>
              <w:t>ttd_jabatan</w:t>
            </w:r>
            <w:r w:rsidRPr="001614BF">
              <w:rPr>
                <w:b/>
              </w:rPr>
              <w:t>},</w:t>
            </w:r>
          </w:p>
          <w:p w14:paraId="3ED03366" w14:textId="72636BCA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 xml:space="preserve">. </w:t>
            </w:r>
            <w:proofErr w:type="spellStart"/>
            <w:r w:rsidR="00F72DE4">
              <w:rPr>
                <w:b/>
                <w:bCs/>
                <w:lang w:val="en-US"/>
              </w:rPr>
              <w:t>Penuntut</w:t>
            </w:r>
            <w:proofErr w:type="spellEnd"/>
            <w:r w:rsidR="00F72DE4">
              <w:rPr>
                <w:b/>
                <w:bCs/>
                <w:lang w:val="en-US"/>
              </w:rPr>
              <w:t xml:space="preserve"> </w:t>
            </w:r>
            <w:proofErr w:type="spellStart"/>
            <w:r w:rsidR="00F72DE4">
              <w:rPr>
                <w:b/>
                <w:bCs/>
                <w:lang w:val="en-US"/>
              </w:rPr>
              <w:t>Umum</w:t>
            </w:r>
            <w:proofErr w:type="spellEnd"/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${</w:t>
            </w:r>
            <w:proofErr w:type="spellStart"/>
            <w:r w:rsidRPr="00940ABD">
              <w:rPr>
                <w:b/>
                <w:bCs/>
                <w:u w:val="single"/>
                <w:lang w:val="en-US"/>
              </w:rPr>
              <w:t>jpu</w:t>
            </w:r>
            <w:proofErr w:type="spellEnd"/>
            <w:r w:rsidRPr="00940ABD">
              <w:rPr>
                <w:b/>
                <w:bCs/>
                <w:u w:val="single"/>
                <w:lang w:val="en-US"/>
              </w:rPr>
              <w:t>}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3D6E99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59F5"/>
    <w:rsid w:val="007152D7"/>
    <w:rsid w:val="00715CB5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AF63F7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72DE4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WHO AM I</cp:lastModifiedBy>
  <cp:revision>30</cp:revision>
  <dcterms:created xsi:type="dcterms:W3CDTF">2025-11-19T11:05:00Z</dcterms:created>
  <dcterms:modified xsi:type="dcterms:W3CDTF">2025-12-24T03:57:00Z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